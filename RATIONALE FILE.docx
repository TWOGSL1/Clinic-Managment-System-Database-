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26353">
      <w:pPr>
        <w:pStyle w:val="6"/>
        <w:spacing w:before="96" w:line="240" w:lineRule="auto"/>
        <w:rPr>
          <w:rFonts w:hint="default" w:ascii="Tahoma" w:hAnsi="Tahoma" w:cs="Tahoma"/>
          <w:sz w:val="20"/>
          <w:szCs w:val="20"/>
        </w:rPr>
      </w:pPr>
      <w:bookmarkStart w:id="0" w:name="_GoBack"/>
      <w:bookmarkEnd w:id="0"/>
    </w:p>
    <w:p w14:paraId="06C1CF63">
      <w:pPr>
        <w:pStyle w:val="2"/>
        <w:numPr>
          <w:ilvl w:val="0"/>
          <w:numId w:val="1"/>
        </w:numPr>
        <w:tabs>
          <w:tab w:val="left" w:pos="457"/>
        </w:tabs>
        <w:spacing w:before="1" w:after="0" w:line="240" w:lineRule="auto"/>
        <w:ind w:left="457" w:right="0" w:hanging="326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spacing w:val="-2"/>
          <w:w w:val="105"/>
          <w:sz w:val="20"/>
          <w:szCs w:val="20"/>
        </w:rPr>
        <w:t>Introduction</w:t>
      </w:r>
    </w:p>
    <w:p w14:paraId="7586964E">
      <w:pPr>
        <w:spacing w:before="192" w:line="240" w:lineRule="auto"/>
        <w:ind w:left="131" w:right="158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sz w:val="20"/>
          <w:szCs w:val="20"/>
        </w:rPr>
        <w:t>This report details the design and implementation of a Public Health Clinic Records System using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MySQL,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fulfilling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the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requirements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of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the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Introduction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to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Database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final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project.</w:t>
      </w:r>
      <w:r>
        <w:rPr>
          <w:rFonts w:hint="default" w:ascii="Tahoma" w:hAnsi="Tahoma" w:cs="Tahoma"/>
          <w:color w:val="33322D"/>
          <w:spacing w:val="-8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The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project aims to demonstrate practical database design, implementation, and management skills, aligning with Sustainable Development Goal 3: Good Health and Well-being.</w:t>
      </w:r>
    </w:p>
    <w:p w14:paraId="596F1FBD">
      <w:pPr>
        <w:pStyle w:val="6"/>
        <w:spacing w:line="240" w:lineRule="auto"/>
        <w:rPr>
          <w:rFonts w:hint="default" w:ascii="Tahoma" w:hAnsi="Tahoma" w:cs="Tahoma"/>
          <w:sz w:val="20"/>
          <w:szCs w:val="20"/>
        </w:rPr>
      </w:pPr>
    </w:p>
    <w:p w14:paraId="29223E57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7D772746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4F6977FF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63B12FA2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5DA91016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35A9558C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5190515F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6B47A054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56E1EC85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150D3E26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7BA67A9E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2D326DF5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075688F2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72508848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4ECFB98F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6D4437FD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4FE241C8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62EA75C4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2301A22D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18D2669D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7D974E37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42F2791B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2F06F76B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3B384634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6EE712A7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1B63A7C3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3047CF58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4265D564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28C0D15F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469B4F02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11F3EB32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589B2235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24278C44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5B6D5B08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263EBFC0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2168EB91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3EA52BB8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60201B9D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1E9DB051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219CC312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17DD79B5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208DF956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6AA3F4DF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2695F4B5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639D7D2A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1CAD0D60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7181A907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577D7346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3EA57813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7EF04EAF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4CBB0126">
      <w:pPr>
        <w:pStyle w:val="6"/>
        <w:spacing w:before="16" w:line="240" w:lineRule="auto"/>
        <w:rPr>
          <w:rFonts w:hint="default" w:ascii="Tahoma" w:hAnsi="Tahoma" w:cs="Tahoma"/>
          <w:sz w:val="20"/>
          <w:szCs w:val="20"/>
        </w:rPr>
      </w:pPr>
    </w:p>
    <w:p w14:paraId="625ECE20">
      <w:pPr>
        <w:pStyle w:val="2"/>
        <w:numPr>
          <w:ilvl w:val="0"/>
          <w:numId w:val="1"/>
        </w:numPr>
        <w:tabs>
          <w:tab w:val="left" w:pos="475"/>
        </w:tabs>
        <w:spacing w:before="1" w:after="0" w:line="240" w:lineRule="auto"/>
        <w:ind w:left="475" w:right="0" w:hanging="344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sz w:val="20"/>
          <w:szCs w:val="20"/>
        </w:rPr>
        <w:t>Refined</w:t>
      </w:r>
      <w:r>
        <w:rPr>
          <w:rFonts w:hint="default" w:ascii="Tahoma" w:hAnsi="Tahoma" w:cs="Tahoma"/>
          <w:color w:val="33322D"/>
          <w:spacing w:val="20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Physical</w:t>
      </w:r>
      <w:r>
        <w:rPr>
          <w:rFonts w:hint="default" w:ascii="Tahoma" w:hAnsi="Tahoma" w:cs="Tahoma"/>
          <w:color w:val="33322D"/>
          <w:spacing w:val="20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Data</w:t>
      </w:r>
      <w:r>
        <w:rPr>
          <w:rFonts w:hint="default" w:ascii="Tahoma" w:hAnsi="Tahoma" w:cs="Tahoma"/>
          <w:color w:val="33322D"/>
          <w:spacing w:val="19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>Model</w:t>
      </w:r>
    </w:p>
    <w:p w14:paraId="37F382E6">
      <w:pPr>
        <w:spacing w:before="177" w:line="240" w:lineRule="auto"/>
        <w:ind w:left="131" w:right="228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sz w:val="20"/>
          <w:szCs w:val="20"/>
        </w:rPr>
        <w:t>Based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on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the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initial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assignment,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refined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Physical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Data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Model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has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been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developed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to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ensure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 well-structured and logically consistent relational database. The chosen domain is a Public Health Clinic Records System, which addresses the need for efficient management of patient, staff,</w:t>
      </w:r>
      <w:r>
        <w:rPr>
          <w:rFonts w:hint="default" w:ascii="Tahoma" w:hAnsi="Tahoma" w:cs="Tahoma"/>
          <w:color w:val="33322D"/>
          <w:spacing w:val="-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appointment,</w:t>
      </w:r>
      <w:r>
        <w:rPr>
          <w:rFonts w:hint="default" w:ascii="Tahoma" w:hAnsi="Tahoma" w:cs="Tahoma"/>
          <w:color w:val="33322D"/>
          <w:spacing w:val="-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medical</w:t>
      </w:r>
      <w:r>
        <w:rPr>
          <w:rFonts w:hint="default" w:ascii="Tahoma" w:hAnsi="Tahoma" w:cs="Tahoma"/>
          <w:color w:val="33322D"/>
          <w:spacing w:val="-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record,</w:t>
      </w:r>
      <w:r>
        <w:rPr>
          <w:rFonts w:hint="default" w:ascii="Tahoma" w:hAnsi="Tahoma" w:cs="Tahoma"/>
          <w:color w:val="33322D"/>
          <w:spacing w:val="-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billing,</w:t>
      </w:r>
      <w:r>
        <w:rPr>
          <w:rFonts w:hint="default" w:ascii="Tahoma" w:hAnsi="Tahoma" w:cs="Tahoma"/>
          <w:color w:val="33322D"/>
          <w:spacing w:val="-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and</w:t>
      </w:r>
      <w:r>
        <w:rPr>
          <w:rFonts w:hint="default" w:ascii="Tahoma" w:hAnsi="Tahoma" w:cs="Tahoma"/>
          <w:color w:val="33322D"/>
          <w:spacing w:val="-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payment</w:t>
      </w:r>
      <w:r>
        <w:rPr>
          <w:rFonts w:hint="default" w:ascii="Tahoma" w:hAnsi="Tahoma" w:cs="Tahoma"/>
          <w:color w:val="33322D"/>
          <w:spacing w:val="-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information</w:t>
      </w:r>
      <w:r>
        <w:rPr>
          <w:rFonts w:hint="default" w:ascii="Tahoma" w:hAnsi="Tahoma" w:cs="Tahoma"/>
          <w:color w:val="33322D"/>
          <w:spacing w:val="-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within</w:t>
      </w:r>
      <w:r>
        <w:rPr>
          <w:rFonts w:hint="default" w:ascii="Tahoma" w:hAnsi="Tahoma" w:cs="Tahoma"/>
          <w:color w:val="33322D"/>
          <w:spacing w:val="-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</w:t>
      </w:r>
      <w:r>
        <w:rPr>
          <w:rFonts w:hint="default" w:ascii="Tahoma" w:hAnsi="Tahoma" w:cs="Tahoma"/>
          <w:color w:val="33322D"/>
          <w:spacing w:val="-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healthcare</w:t>
      </w:r>
      <w:r>
        <w:rPr>
          <w:rFonts w:hint="default" w:ascii="Tahoma" w:hAnsi="Tahoma" w:cs="Tahoma"/>
          <w:color w:val="33322D"/>
          <w:spacing w:val="-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context.</w:t>
      </w:r>
    </w:p>
    <w:p w14:paraId="4C199059">
      <w:pPr>
        <w:pStyle w:val="6"/>
        <w:spacing w:before="93" w:line="240" w:lineRule="auto"/>
        <w:rPr>
          <w:rFonts w:hint="default" w:ascii="Tahoma" w:hAnsi="Tahoma" w:cs="Tahoma"/>
          <w:sz w:val="20"/>
          <w:szCs w:val="20"/>
        </w:rPr>
      </w:pPr>
    </w:p>
    <w:p w14:paraId="3504E26F">
      <w:pPr>
        <w:pStyle w:val="3"/>
        <w:numPr>
          <w:ilvl w:val="1"/>
          <w:numId w:val="1"/>
        </w:numPr>
        <w:tabs>
          <w:tab w:val="left" w:pos="624"/>
        </w:tabs>
        <w:spacing w:before="1" w:after="0" w:line="240" w:lineRule="auto"/>
        <w:ind w:left="624" w:right="0" w:hanging="493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sz w:val="20"/>
          <w:szCs w:val="20"/>
        </w:rPr>
        <w:t>Entity-Relationship</w:t>
      </w:r>
      <w:r>
        <w:rPr>
          <w:rFonts w:hint="default" w:ascii="Tahoma" w:hAnsi="Tahoma" w:cs="Tahoma"/>
          <w:color w:val="33322D"/>
          <w:spacing w:val="4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Diagram</w:t>
      </w:r>
      <w:r>
        <w:rPr>
          <w:rFonts w:hint="default" w:ascii="Tahoma" w:hAnsi="Tahoma" w:cs="Tahoma"/>
          <w:color w:val="33322D"/>
          <w:spacing w:val="42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>(ERD)</w:t>
      </w:r>
    </w:p>
    <w:p w14:paraId="7EABACFE">
      <w:pPr>
        <w:spacing w:before="175" w:line="240" w:lineRule="auto"/>
        <w:ind w:left="131" w:right="228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sz w:val="20"/>
          <w:szCs w:val="20"/>
        </w:rPr>
        <w:t>The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following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Entity-Relationship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Diagram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visually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represents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the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entities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within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the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Public Health Clinic Records System and their relationships:</w:t>
      </w:r>
    </w:p>
    <w:p w14:paraId="132CB32C">
      <w:pPr>
        <w:spacing w:after="0" w:line="240" w:lineRule="auto"/>
        <w:jc w:val="left"/>
        <w:rPr>
          <w:rFonts w:hint="default" w:ascii="Tahoma" w:hAnsi="Tahoma" w:cs="Tahoma"/>
          <w:sz w:val="20"/>
          <w:szCs w:val="20"/>
        </w:rPr>
        <w:sectPr>
          <w:type w:val="continuous"/>
          <w:pgSz w:w="11920" w:h="16840"/>
          <w:pgMar w:top="1080" w:right="708" w:bottom="280" w:left="708" w:header="720" w:footer="720" w:gutter="0"/>
          <w:cols w:space="720" w:num="1"/>
        </w:sectPr>
      </w:pPr>
    </w:p>
    <w:p w14:paraId="0EC00B34">
      <w:pPr>
        <w:pStyle w:val="6"/>
        <w:spacing w:before="4" w:line="240" w:lineRule="auto"/>
        <w:rPr>
          <w:rFonts w:hint="default" w:ascii="Tahoma" w:hAnsi="Tahoma" w:cs="Tahoma"/>
          <w:sz w:val="20"/>
          <w:szCs w:val="20"/>
        </w:rPr>
      </w:pPr>
    </w:p>
    <w:p w14:paraId="72A441DA">
      <w:pPr>
        <w:pStyle w:val="6"/>
        <w:spacing w:after="0" w:line="240" w:lineRule="auto"/>
        <w:rPr>
          <w:rFonts w:hint="default" w:ascii="Tahoma" w:hAnsi="Tahoma" w:cs="Tahoma"/>
          <w:sz w:val="20"/>
          <w:szCs w:val="20"/>
        </w:rPr>
        <w:sectPr>
          <w:pgSz w:w="11920" w:h="16840"/>
          <w:pgMar w:top="1920" w:right="708" w:bottom="280" w:left="708" w:header="720" w:footer="720" w:gutter="0"/>
          <w:cols w:space="720" w:num="1"/>
        </w:sectPr>
      </w:pPr>
    </w:p>
    <w:p w14:paraId="637401DD">
      <w:pPr>
        <w:spacing w:line="240" w:lineRule="auto"/>
        <w:ind w:left="132" w:right="0" w:firstLine="0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drawing>
          <wp:inline distT="0" distB="0" distL="0" distR="0">
            <wp:extent cx="6457315" cy="914844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720" cy="914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7E68">
      <w:pPr>
        <w:spacing w:after="0" w:line="240" w:lineRule="auto"/>
        <w:rPr>
          <w:rFonts w:hint="default" w:ascii="Tahoma" w:hAnsi="Tahoma" w:cs="Tahoma"/>
          <w:sz w:val="20"/>
          <w:szCs w:val="20"/>
        </w:rPr>
        <w:sectPr>
          <w:pgSz w:w="11920" w:h="16840"/>
          <w:pgMar w:top="1200" w:right="708" w:bottom="280" w:left="708" w:header="720" w:footer="720" w:gutter="0"/>
          <w:cols w:space="720" w:num="1"/>
        </w:sectPr>
      </w:pPr>
    </w:p>
    <w:p w14:paraId="1FBE10C9">
      <w:pPr>
        <w:spacing w:line="240" w:lineRule="auto"/>
        <w:ind w:left="132" w:right="0" w:firstLine="0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drawing>
          <wp:inline distT="0" distB="0" distL="0" distR="0">
            <wp:extent cx="6468110" cy="922274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8717" cy="922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6CE3">
      <w:pPr>
        <w:spacing w:after="0" w:line="240" w:lineRule="auto"/>
        <w:rPr>
          <w:rFonts w:hint="default" w:ascii="Tahoma" w:hAnsi="Tahoma" w:cs="Tahoma"/>
          <w:sz w:val="20"/>
          <w:szCs w:val="20"/>
        </w:rPr>
        <w:sectPr>
          <w:pgSz w:w="11920" w:h="16840"/>
          <w:pgMar w:top="1100" w:right="708" w:bottom="280" w:left="708" w:header="720" w:footer="720" w:gutter="0"/>
          <w:cols w:space="720" w:num="1"/>
        </w:sectPr>
      </w:pPr>
    </w:p>
    <w:p w14:paraId="000FC80A">
      <w:pPr>
        <w:spacing w:line="240" w:lineRule="auto"/>
        <w:ind w:left="4241" w:right="0" w:firstLine="0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drawing>
          <wp:inline distT="0" distB="0" distL="0" distR="0">
            <wp:extent cx="1212850" cy="32397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079" cy="324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2255">
      <w:pPr>
        <w:pStyle w:val="6"/>
        <w:spacing w:line="240" w:lineRule="auto"/>
        <w:rPr>
          <w:rFonts w:hint="default" w:ascii="Tahoma" w:hAnsi="Tahoma" w:cs="Tahoma"/>
          <w:sz w:val="20"/>
          <w:szCs w:val="20"/>
        </w:rPr>
      </w:pPr>
    </w:p>
    <w:p w14:paraId="58CA1222">
      <w:pPr>
        <w:pStyle w:val="6"/>
        <w:spacing w:before="68" w:line="240" w:lineRule="auto"/>
        <w:rPr>
          <w:rFonts w:hint="default" w:ascii="Tahoma" w:hAnsi="Tahoma" w:cs="Tahoma"/>
          <w:sz w:val="20"/>
          <w:szCs w:val="20"/>
        </w:rPr>
      </w:pPr>
    </w:p>
    <w:p w14:paraId="3E34B929">
      <w:pPr>
        <w:pStyle w:val="3"/>
        <w:numPr>
          <w:ilvl w:val="1"/>
          <w:numId w:val="1"/>
        </w:numPr>
        <w:tabs>
          <w:tab w:val="left" w:pos="639"/>
        </w:tabs>
        <w:spacing w:before="0" w:after="0" w:line="240" w:lineRule="auto"/>
        <w:ind w:left="639" w:right="0" w:hanging="508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sz w:val="20"/>
          <w:szCs w:val="20"/>
        </w:rPr>
        <w:t>Design</w:t>
      </w:r>
      <w:r>
        <w:rPr>
          <w:rFonts w:hint="default" w:ascii="Tahoma" w:hAnsi="Tahoma" w:cs="Tahoma"/>
          <w:color w:val="33322D"/>
          <w:spacing w:val="18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Decisions:</w:t>
      </w:r>
      <w:r>
        <w:rPr>
          <w:rFonts w:hint="default" w:ascii="Tahoma" w:hAnsi="Tahoma" w:cs="Tahoma"/>
          <w:color w:val="33322D"/>
          <w:spacing w:val="19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Data</w:t>
      </w:r>
      <w:r>
        <w:rPr>
          <w:rFonts w:hint="default" w:ascii="Tahoma" w:hAnsi="Tahoma" w:cs="Tahoma"/>
          <w:color w:val="33322D"/>
          <w:spacing w:val="19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Types</w:t>
      </w:r>
      <w:r>
        <w:rPr>
          <w:rFonts w:hint="default" w:ascii="Tahoma" w:hAnsi="Tahoma" w:cs="Tahoma"/>
          <w:color w:val="33322D"/>
          <w:spacing w:val="19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and</w:t>
      </w:r>
      <w:r>
        <w:rPr>
          <w:rFonts w:hint="default" w:ascii="Tahoma" w:hAnsi="Tahoma" w:cs="Tahoma"/>
          <w:color w:val="33322D"/>
          <w:spacing w:val="19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pacing w:val="-2"/>
          <w:sz w:val="20"/>
          <w:szCs w:val="20"/>
        </w:rPr>
        <w:t>Relationships</w:t>
      </w:r>
    </w:p>
    <w:p w14:paraId="6FF6103B">
      <w:pPr>
        <w:spacing w:before="175" w:line="240" w:lineRule="auto"/>
        <w:ind w:left="131" w:right="228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sz w:val="20"/>
          <w:szCs w:val="20"/>
        </w:rPr>
        <w:t>The</w:t>
      </w:r>
      <w:r>
        <w:rPr>
          <w:rFonts w:hint="default" w:ascii="Tahoma" w:hAnsi="Tahoma" w:cs="Tahoma"/>
          <w:color w:val="33322D"/>
          <w:spacing w:val="-7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database</w:t>
      </w:r>
      <w:r>
        <w:rPr>
          <w:rFonts w:hint="default" w:ascii="Tahoma" w:hAnsi="Tahoma" w:cs="Tahoma"/>
          <w:color w:val="33322D"/>
          <w:spacing w:val="-7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schema</w:t>
      </w:r>
      <w:r>
        <w:rPr>
          <w:rFonts w:hint="default" w:ascii="Tahoma" w:hAnsi="Tahoma" w:cs="Tahoma"/>
          <w:color w:val="33322D"/>
          <w:spacing w:val="-7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is</w:t>
      </w:r>
      <w:r>
        <w:rPr>
          <w:rFonts w:hint="default" w:ascii="Tahoma" w:hAnsi="Tahoma" w:cs="Tahoma"/>
          <w:color w:val="33322D"/>
          <w:spacing w:val="-7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designed</w:t>
      </w:r>
      <w:r>
        <w:rPr>
          <w:rFonts w:hint="default" w:ascii="Tahoma" w:hAnsi="Tahoma" w:cs="Tahoma"/>
          <w:color w:val="33322D"/>
          <w:spacing w:val="-7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with</w:t>
      </w:r>
      <w:r>
        <w:rPr>
          <w:rFonts w:hint="default" w:ascii="Tahoma" w:hAnsi="Tahoma" w:cs="Tahoma"/>
          <w:color w:val="33322D"/>
          <w:spacing w:val="-7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careful</w:t>
      </w:r>
      <w:r>
        <w:rPr>
          <w:rFonts w:hint="default" w:ascii="Tahoma" w:hAnsi="Tahoma" w:cs="Tahoma"/>
          <w:color w:val="33322D"/>
          <w:spacing w:val="-7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consideration</w:t>
      </w:r>
      <w:r>
        <w:rPr>
          <w:rFonts w:hint="default" w:ascii="Tahoma" w:hAnsi="Tahoma" w:cs="Tahoma"/>
          <w:color w:val="33322D"/>
          <w:spacing w:val="-7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of</w:t>
      </w:r>
      <w:r>
        <w:rPr>
          <w:rFonts w:hint="default" w:ascii="Tahoma" w:hAnsi="Tahoma" w:cs="Tahoma"/>
          <w:color w:val="33322D"/>
          <w:spacing w:val="-7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data</w:t>
      </w:r>
      <w:r>
        <w:rPr>
          <w:rFonts w:hint="default" w:ascii="Tahoma" w:hAnsi="Tahoma" w:cs="Tahoma"/>
          <w:color w:val="33322D"/>
          <w:spacing w:val="-7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integrity,</w:t>
      </w:r>
      <w:r>
        <w:rPr>
          <w:rFonts w:hint="default" w:ascii="Tahoma" w:hAnsi="Tahoma" w:cs="Tahoma"/>
          <w:color w:val="33322D"/>
          <w:spacing w:val="-7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efficiency,</w:t>
      </w:r>
      <w:r>
        <w:rPr>
          <w:rFonts w:hint="default" w:ascii="Tahoma" w:hAnsi="Tahoma" w:cs="Tahoma"/>
          <w:color w:val="33322D"/>
          <w:spacing w:val="-7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and scalability. Key design decisions include:</w:t>
      </w:r>
    </w:p>
    <w:p w14:paraId="6256B8F8">
      <w:pPr>
        <w:pStyle w:val="6"/>
        <w:spacing w:before="12" w:line="240" w:lineRule="auto"/>
        <w:rPr>
          <w:rFonts w:hint="default" w:ascii="Tahoma" w:hAnsi="Tahoma" w:cs="Tahoma"/>
          <w:sz w:val="20"/>
          <w:szCs w:val="20"/>
        </w:rPr>
      </w:pPr>
    </w:p>
    <w:p w14:paraId="4E52035F">
      <w:pPr>
        <w:pStyle w:val="11"/>
        <w:numPr>
          <w:ilvl w:val="2"/>
          <w:numId w:val="1"/>
        </w:numPr>
        <w:tabs>
          <w:tab w:val="left" w:pos="551"/>
        </w:tabs>
        <w:spacing w:before="0" w:after="0" w:line="240" w:lineRule="auto"/>
        <w:ind w:left="551" w:right="0" w:hanging="24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b/>
          <w:color w:val="33322D"/>
          <w:sz w:val="20"/>
          <w:szCs w:val="20"/>
        </w:rPr>
        <w:t>Primary Keys (PK)</w:t>
      </w:r>
      <w:r>
        <w:rPr>
          <w:rFonts w:hint="default" w:ascii="Tahoma" w:hAnsi="Tahoma" w:cs="Tahoma"/>
          <w:color w:val="33322D"/>
          <w:sz w:val="20"/>
          <w:szCs w:val="20"/>
        </w:rPr>
        <w:t>:</w:t>
      </w:r>
      <w:r>
        <w:rPr>
          <w:rFonts w:hint="default" w:ascii="Tahoma" w:hAnsi="Tahoma" w:cs="Tahoma"/>
          <w:color w:val="33322D"/>
          <w:spacing w:val="-1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 xml:space="preserve">Auto-incrementing integer primary keys are used for all tables </w:t>
      </w:r>
      <w:r>
        <w:rPr>
          <w:rFonts w:hint="default" w:ascii="Tahoma" w:hAnsi="Tahoma" w:cs="Tahoma"/>
          <w:color w:val="33322D"/>
          <w:spacing w:val="-2"/>
          <w:sz w:val="20"/>
          <w:szCs w:val="20"/>
        </w:rPr>
        <w:t>(e.g.,</w:t>
      </w:r>
    </w:p>
    <w:p w14:paraId="442D9F29">
      <w:pPr>
        <w:tabs>
          <w:tab w:val="left" w:pos="3601"/>
        </w:tabs>
        <w:spacing w:before="84" w:line="240" w:lineRule="auto"/>
        <w:ind w:left="1941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799465</wp:posOffset>
                </wp:positionH>
                <wp:positionV relativeFrom="paragraph">
                  <wp:posOffset>24765</wp:posOffset>
                </wp:positionV>
                <wp:extent cx="885825" cy="22860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825" cy="228600"/>
                          <a:chOff x="0" y="0"/>
                          <a:chExt cx="885825" cy="2286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8858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28600">
                                <a:moveTo>
                                  <a:pt x="85277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0"/>
                                </a:lnTo>
                                <a:lnTo>
                                  <a:pt x="0" y="19555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52777" y="0"/>
                                </a:lnTo>
                                <a:lnTo>
                                  <a:pt x="884858" y="28179"/>
                                </a:lnTo>
                                <a:lnTo>
                                  <a:pt x="885824" y="33044"/>
                                </a:lnTo>
                                <a:lnTo>
                                  <a:pt x="885824" y="195551"/>
                                </a:lnTo>
                                <a:lnTo>
                                  <a:pt x="857637" y="227632"/>
                                </a:lnTo>
                                <a:lnTo>
                                  <a:pt x="85277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8858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6AC54E">
                              <w:pPr>
                                <w:spacing w:before="79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105"/>
                                  <w:sz w:val="22"/>
                                </w:rPr>
                                <w:t>clinic_id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2.95pt;margin-top:1.95pt;height:18pt;width:69.75pt;mso-position-horizontal-relative:page;z-index:251660288;mso-width-relative:page;mso-height-relative:page;" coordsize="885825,228600" o:gfxdata="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LuHKvTXAAAACAEAAA8A&#10;AAAAAAAAAQAgAAAAIgAAAGRycy9kb3ducmV2LnhtbFBLAQIUABQAAAAIAIdO4kCFgJPrNQMAAH8J&#10;AAAOAAAAAAAAAAEAIAAAACYBAABkcnMvZTJvRG9jLnhtbFBLBQYAAAAABgAGAFkBAADNBgAAAAA=&#10;">
                <o:lock v:ext="edit" aspectratio="f"/>
                <v:shape id="Graphic 5" o:spid="_x0000_s1026" o:spt="100" style="position:absolute;left:0;top:0;height:228600;width:885825;" fillcolor="#37342E" filled="t" stroked="f" coordsize="885825,228600" o:gfxdata="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9MPrsAAADa&#10;AAAADwAAAAAAAAABACAAAAAiAAAAZHJzL2Rvd25yZXYueG1sUEsBAhQAFAAAAAgAh07iQDMvBZ47&#10;AAAAOQAAABAAAAAAAAAAAQAgAAAACgEAAGRycy9zaGFwZXhtbC54bWxQSwUGAAAAAAYABgBbAQAA&#10;tAMAAAAA&#10;" path="m852777,228599l33047,228599,28187,227632,966,200410,0,195551,0,190499,0,33044,28187,967,33047,0,852777,0,884858,28179,885824,33044,885824,195551,857637,227632,852777,228599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0;top:0;height:228600;width:885825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6AC54E">
                        <w:pPr>
                          <w:spacing w:before="79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105"/>
                            <w:sz w:val="22"/>
                          </w:rPr>
                          <w:t>clinic_id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1771015</wp:posOffset>
                </wp:positionH>
                <wp:positionV relativeFrom="paragraph">
                  <wp:posOffset>24765</wp:posOffset>
                </wp:positionV>
                <wp:extent cx="962025" cy="228600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2025" cy="228600"/>
                          <a:chOff x="0" y="0"/>
                          <a:chExt cx="962025" cy="2286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620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228600">
                                <a:moveTo>
                                  <a:pt x="92897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0"/>
                                </a:lnTo>
                                <a:lnTo>
                                  <a:pt x="0" y="19555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28977" y="0"/>
                                </a:lnTo>
                                <a:lnTo>
                                  <a:pt x="961058" y="28179"/>
                                </a:lnTo>
                                <a:lnTo>
                                  <a:pt x="962024" y="33044"/>
                                </a:lnTo>
                                <a:lnTo>
                                  <a:pt x="962024" y="195551"/>
                                </a:lnTo>
                                <a:lnTo>
                                  <a:pt x="933837" y="227632"/>
                                </a:lnTo>
                                <a:lnTo>
                                  <a:pt x="92897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9620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84519A">
                              <w:pPr>
                                <w:spacing w:before="79"/>
                                <w:ind w:left="7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105"/>
                                  <w:sz w:val="22"/>
                                </w:rPr>
                                <w:t>patient_id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9.45pt;margin-top:1.95pt;height:18pt;width:75.75pt;mso-position-horizontal-relative:page;z-index:-251646976;mso-width-relative:page;mso-height-relative:page;" coordsize="962025,228600" o:gfxdata="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KZM3IbZAAAACAEAAA8A&#10;AAAAAAAAAQAgAAAAIgAAAGRycy9kb3ducmV2LnhtbFBLAQIUABQAAAAIAIdO4kCr5MC5MwMAAH8J&#10;AAAOAAAAAAAAAAEAIAAAACgBAABkcnMvZTJvRG9jLnhtbFBLBQYAAAAABgAGAFkBAADNBgAAAAA=&#10;">
                <o:lock v:ext="edit" aspectratio="f"/>
                <v:shape id="Graphic 8" o:spid="_x0000_s1026" o:spt="100" style="position:absolute;left:0;top:0;height:228600;width:962025;" fillcolor="#37342E" filled="t" stroked="f" coordsize="962025,228600" o:gfxdata="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P+XG8AAAA&#10;2gAAAA8AAAAAAAAAAQAgAAAAIgAAAGRycy9kb3ducmV2LnhtbFBLAQIUABQAAAAIAIdO4kAzLwWe&#10;OwAAADkAAAAQAAAAAAAAAAEAIAAAAAsBAABkcnMvc2hhcGV4bWwueG1sUEsFBgAAAAAGAAYAWwEA&#10;ALUDAAAAAA==&#10;" path="m928977,228599l33047,228599,28187,227632,966,200410,0,195551,0,190499,0,33044,28187,967,33047,0,928977,0,961058,28179,962024,33044,962024,195551,933837,227632,928977,228599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9" o:spid="_x0000_s1026" o:spt="202" type="#_x0000_t202" style="position:absolute;left:0;top:0;height:228600;width:962025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84519A">
                        <w:pPr>
                          <w:spacing w:before="79"/>
                          <w:ind w:left="7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105"/>
                            <w:sz w:val="22"/>
                          </w:rPr>
                          <w:t>patient_id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ahoma" w:hAnsi="Tahoma" w:cs="Tahoma"/>
          <w:color w:val="33322D"/>
          <w:spacing w:val="-10"/>
          <w:sz w:val="20"/>
          <w:szCs w:val="20"/>
        </w:rPr>
        <w:t>,</w:t>
      </w:r>
      <w:r>
        <w:rPr>
          <w:rFonts w:hint="default" w:ascii="Tahoma" w:hAnsi="Tahoma" w:cs="Tahoma"/>
          <w:color w:val="33322D"/>
          <w:sz w:val="20"/>
          <w:szCs w:val="20"/>
        </w:rPr>
        <w:tab/>
      </w:r>
      <w:r>
        <w:rPr>
          <w:rFonts w:hint="default" w:ascii="Tahoma" w:hAnsi="Tahoma" w:cs="Tahoma"/>
          <w:color w:val="33322D"/>
          <w:sz w:val="20"/>
          <w:szCs w:val="20"/>
        </w:rPr>
        <w:t xml:space="preserve">) to ensure unique identification and simplify data </w:t>
      </w:r>
      <w:r>
        <w:rPr>
          <w:rFonts w:hint="default" w:ascii="Tahoma" w:hAnsi="Tahoma" w:cs="Tahoma"/>
          <w:color w:val="33322D"/>
          <w:spacing w:val="-2"/>
          <w:sz w:val="20"/>
          <w:szCs w:val="20"/>
        </w:rPr>
        <w:t>management.</w:t>
      </w:r>
    </w:p>
    <w:p w14:paraId="39A35C08">
      <w:pPr>
        <w:pStyle w:val="11"/>
        <w:numPr>
          <w:ilvl w:val="2"/>
          <w:numId w:val="1"/>
        </w:numPr>
        <w:tabs>
          <w:tab w:val="left" w:pos="551"/>
        </w:tabs>
        <w:spacing w:before="204" w:after="0" w:line="240" w:lineRule="auto"/>
        <w:ind w:left="551" w:right="0" w:hanging="24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2142490</wp:posOffset>
                </wp:positionH>
                <wp:positionV relativeFrom="paragraph">
                  <wp:posOffset>329565</wp:posOffset>
                </wp:positionV>
                <wp:extent cx="885825" cy="228600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825" cy="228600"/>
                          <a:chOff x="0" y="0"/>
                          <a:chExt cx="885825" cy="2286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8858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28600">
                                <a:moveTo>
                                  <a:pt x="852777" y="228595"/>
                                </a:moveTo>
                                <a:lnTo>
                                  <a:pt x="33047" y="228595"/>
                                </a:lnTo>
                                <a:lnTo>
                                  <a:pt x="28187" y="227627"/>
                                </a:lnTo>
                                <a:lnTo>
                                  <a:pt x="966" y="200405"/>
                                </a:lnTo>
                                <a:lnTo>
                                  <a:pt x="0" y="195546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852777" y="0"/>
                                </a:lnTo>
                                <a:lnTo>
                                  <a:pt x="884858" y="28184"/>
                                </a:lnTo>
                                <a:lnTo>
                                  <a:pt x="885824" y="33044"/>
                                </a:lnTo>
                                <a:lnTo>
                                  <a:pt x="885824" y="195546"/>
                                </a:lnTo>
                                <a:lnTo>
                                  <a:pt x="857637" y="227627"/>
                                </a:lnTo>
                                <a:lnTo>
                                  <a:pt x="852777" y="22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8858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557D2B">
                              <w:pPr>
                                <w:spacing w:before="79"/>
                                <w:ind w:left="8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105"/>
                                  <w:sz w:val="22"/>
                                </w:rPr>
                                <w:t>clinic_id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8.7pt;margin-top:25.95pt;height:18pt;width:69.75pt;mso-position-horizontal-relative:page;z-index:251661312;mso-width-relative:page;mso-height-relative:page;" coordsize="885825,228600" o:gfxdata="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BzsG5j2wAAAAkBAAAPAAAAAAAAAAEAIAAA&#10;ACIAAABkcnMvZG93bnJldi54bWxQSwECFAAUAAAACACHTuJAPhpZWCYDAACFCQAADgAAAAAAAAAB&#10;ACAAAAAqAQAAZHJzL2Uyb0RvYy54bWxQSwUGAAAAAAYABgBZAQAAwgYAAAAA&#10;">
                <o:lock v:ext="edit" aspectratio="f"/>
                <v:shape id="Graphic 11" o:spid="_x0000_s1026" o:spt="100" style="position:absolute;left:0;top:0;height:228600;width:885825;" fillcolor="#37342E" filled="t" stroked="f" coordsize="885825,228600" o:gfxdata="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xHXAugAAANsA&#10;AAAPAAAAAAAAAAEAIAAAACIAAABkcnMvZG93bnJldi54bWxQSwECFAAUAAAACACHTuJAMy8FnjsA&#10;AAA5AAAAEAAAAAAAAAABACAAAAAJAQAAZHJzL3NoYXBleG1sLnhtbFBLBQYAAAAABgAGAFsBAACz&#10;AwAAAAA=&#10;" path="m852777,228595l33047,228595,28187,227627,966,200405,0,195546,0,190499,0,33044,28187,962,33047,0,852777,0,884858,28184,885824,33044,885824,195546,857637,227627,852777,228595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12" o:spid="_x0000_s1026" o:spt="202" type="#_x0000_t202" style="position:absolute;left:0;top:0;height:228600;width:885825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557D2B">
                        <w:pPr>
                          <w:spacing w:before="79"/>
                          <w:ind w:left="8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105"/>
                            <w:sz w:val="22"/>
                          </w:rPr>
                          <w:t>clinic_id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3228340</wp:posOffset>
                </wp:positionH>
                <wp:positionV relativeFrom="paragraph">
                  <wp:posOffset>329565</wp:posOffset>
                </wp:positionV>
                <wp:extent cx="542925" cy="228600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25" cy="228600"/>
                          <a:chOff x="0" y="0"/>
                          <a:chExt cx="542925" cy="2286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429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28600">
                                <a:moveTo>
                                  <a:pt x="509877" y="228595"/>
                                </a:moveTo>
                                <a:lnTo>
                                  <a:pt x="33047" y="228595"/>
                                </a:lnTo>
                                <a:lnTo>
                                  <a:pt x="28187" y="227627"/>
                                </a:lnTo>
                                <a:lnTo>
                                  <a:pt x="966" y="200405"/>
                                </a:lnTo>
                                <a:lnTo>
                                  <a:pt x="0" y="195546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09877" y="0"/>
                                </a:lnTo>
                                <a:lnTo>
                                  <a:pt x="541958" y="28184"/>
                                </a:lnTo>
                                <a:lnTo>
                                  <a:pt x="542924" y="33044"/>
                                </a:lnTo>
                                <a:lnTo>
                                  <a:pt x="542924" y="195546"/>
                                </a:lnTo>
                                <a:lnTo>
                                  <a:pt x="514737" y="227627"/>
                                </a:lnTo>
                                <a:lnTo>
                                  <a:pt x="509877" y="22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429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179135">
                              <w:pPr>
                                <w:spacing w:before="79"/>
                                <w:ind w:left="8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105"/>
                                  <w:sz w:val="22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4.2pt;margin-top:25.95pt;height:18pt;width:42.75pt;mso-position-horizontal-relative:page;z-index:251662336;mso-width-relative:page;mso-height-relative:page;" coordsize="542925,228600" o:gfxdata="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EJaCovZAAAACQEAAA8A&#10;AAAAAAAAAQAgAAAAIgAAAGRycy9kb3ducmV2LnhtbFBLAQIUABQAAAAIAIdO4kDO+a2bMwMAAIUJ&#10;AAAOAAAAAAAAAAEAIAAAACgBAABkcnMvZTJvRG9jLnhtbFBLBQYAAAAABgAGAFkBAADNBgAAAAA=&#10;">
                <o:lock v:ext="edit" aspectratio="f"/>
                <v:shape id="Graphic 14" o:spid="_x0000_s1026" o:spt="100" style="position:absolute;left:0;top:0;height:228600;width:542925;" fillcolor="#37342E" filled="t" stroked="f" coordsize="542925,228600" o:gfxdata="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G7c9C5AAAA2wAA&#10;AA8AAAAAAAAAAQAgAAAAIgAAAGRycy9kb3ducmV2LnhtbFBLAQIUABQAAAAIAIdO4kAzLwWeOwAA&#10;ADkAAAAQAAAAAAAAAAEAIAAAAAgBAABkcnMvc2hhcGV4bWwueG1sUEsFBgAAAAAGAAYAWwEAALID&#10;AAAAAA==&#10;" path="m509877,228595l33047,228595,28187,227627,966,200405,0,195546,0,190499,0,33044,28187,962,33047,0,509877,0,541958,28184,542924,33044,542924,195546,514737,227627,509877,228595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15" o:spid="_x0000_s1026" o:spt="202" type="#_x0000_t202" style="position:absolute;left:0;top:0;height:228600;width:542925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179135">
                        <w:pPr>
                          <w:spacing w:before="79"/>
                          <w:ind w:left="8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105"/>
                            <w:sz w:val="22"/>
                          </w:rPr>
                          <w:t>Staff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4571365</wp:posOffset>
                </wp:positionH>
                <wp:positionV relativeFrom="paragraph">
                  <wp:posOffset>329565</wp:posOffset>
                </wp:positionV>
                <wp:extent cx="714375" cy="228600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" cy="228600"/>
                          <a:chOff x="0" y="0"/>
                          <a:chExt cx="714375" cy="2286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143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28600">
                                <a:moveTo>
                                  <a:pt x="681327" y="228595"/>
                                </a:moveTo>
                                <a:lnTo>
                                  <a:pt x="33047" y="228595"/>
                                </a:lnTo>
                                <a:lnTo>
                                  <a:pt x="28187" y="227627"/>
                                </a:lnTo>
                                <a:lnTo>
                                  <a:pt x="966" y="200405"/>
                                </a:lnTo>
                                <a:lnTo>
                                  <a:pt x="0" y="195546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81327" y="0"/>
                                </a:lnTo>
                                <a:lnTo>
                                  <a:pt x="713408" y="28184"/>
                                </a:lnTo>
                                <a:lnTo>
                                  <a:pt x="714374" y="33044"/>
                                </a:lnTo>
                                <a:lnTo>
                                  <a:pt x="714374" y="195546"/>
                                </a:lnTo>
                                <a:lnTo>
                                  <a:pt x="686187" y="227627"/>
                                </a:lnTo>
                                <a:lnTo>
                                  <a:pt x="681327" y="22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7143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B1117B">
                              <w:pPr>
                                <w:spacing w:before="79"/>
                                <w:ind w:left="8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105"/>
                                  <w:sz w:val="22"/>
                                </w:rPr>
                                <w:t>Clinics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9.95pt;margin-top:25.95pt;height:18pt;width:56.25pt;mso-position-horizontal-relative:page;z-index:251662336;mso-width-relative:page;mso-height-relative:page;" coordsize="714375,228600" o:gfxdata="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C8vqPc2gAAAAkBAAAPAAAAAAAA&#10;AAEAIAAAACIAAABkcnMvZG93bnJldi54bWxQSwECFAAUAAAACACHTuJAQ4bMHi0DAACFCQAADgAA&#10;AAAAAAABACAAAAApAQAAZHJzL2Uyb0RvYy54bWxQSwUGAAAAAAYABgBZAQAAyAYAAAAA&#10;">
                <o:lock v:ext="edit" aspectratio="f"/>
                <v:shape id="Graphic 17" o:spid="_x0000_s1026" o:spt="100" style="position:absolute;left:0;top:0;height:228600;width:714375;" fillcolor="#37342E" filled="t" stroked="f" coordsize="714375,228600" o:gfxdata="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n6jvugAAANsA&#10;AAAPAAAAAAAAAAEAIAAAACIAAABkcnMvZG93bnJldi54bWxQSwECFAAUAAAACACHTuJAMy8FnjsA&#10;AAA5AAAAEAAAAAAAAAABACAAAAAJAQAAZHJzL3NoYXBleG1sLnhtbFBLBQYAAAAABgAGAFsBAACz&#10;AwAAAAA=&#10;" path="m681327,228595l33047,228595,28187,227627,966,200405,0,195546,0,190499,0,33044,28187,962,33047,0,681327,0,713408,28184,714374,33044,714374,195546,686187,227627,681327,228595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18" o:spid="_x0000_s1026" o:spt="202" type="#_x0000_t202" style="position:absolute;left:0;top:0;height:228600;width:714375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B1117B">
                        <w:pPr>
                          <w:spacing w:before="79"/>
                          <w:ind w:left="8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105"/>
                            <w:sz w:val="22"/>
                          </w:rPr>
                          <w:t>Clinics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ahoma" w:hAnsi="Tahoma" w:cs="Tahoma"/>
          <w:b/>
          <w:color w:val="33322D"/>
          <w:sz w:val="20"/>
          <w:szCs w:val="20"/>
        </w:rPr>
        <w:t>Foreign Keys (FK)</w:t>
      </w:r>
      <w:r>
        <w:rPr>
          <w:rFonts w:hint="default" w:ascii="Tahoma" w:hAnsi="Tahoma" w:cs="Tahoma"/>
          <w:color w:val="33322D"/>
          <w:sz w:val="20"/>
          <w:szCs w:val="20"/>
        </w:rPr>
        <w:t xml:space="preserve">: Foreign keys are established to enforce referential integrity </w:t>
      </w:r>
      <w:r>
        <w:rPr>
          <w:rFonts w:hint="default" w:ascii="Tahoma" w:hAnsi="Tahoma" w:cs="Tahoma"/>
          <w:color w:val="33322D"/>
          <w:spacing w:val="-2"/>
          <w:sz w:val="20"/>
          <w:szCs w:val="20"/>
        </w:rPr>
        <w:t>between</w:t>
      </w:r>
    </w:p>
    <w:p w14:paraId="6BF1A546">
      <w:pPr>
        <w:pStyle w:val="11"/>
        <w:spacing w:after="0" w:line="240" w:lineRule="auto"/>
        <w:jc w:val="left"/>
        <w:rPr>
          <w:rFonts w:hint="default" w:ascii="Tahoma" w:hAnsi="Tahoma" w:cs="Tahoma"/>
          <w:sz w:val="20"/>
          <w:szCs w:val="20"/>
        </w:rPr>
        <w:sectPr>
          <w:pgSz w:w="11920" w:h="16840"/>
          <w:pgMar w:top="1100" w:right="708" w:bottom="280" w:left="708" w:header="720" w:footer="720" w:gutter="0"/>
          <w:cols w:space="720" w:num="1"/>
        </w:sectPr>
      </w:pPr>
    </w:p>
    <w:p w14:paraId="5E634FE8">
      <w:pPr>
        <w:spacing w:before="84" w:line="240" w:lineRule="auto"/>
        <w:ind w:left="551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sz w:val="20"/>
          <w:szCs w:val="20"/>
        </w:rPr>
        <w:t xml:space="preserve">related tables </w:t>
      </w:r>
      <w:r>
        <w:rPr>
          <w:rFonts w:hint="default" w:ascii="Tahoma" w:hAnsi="Tahoma" w:cs="Tahoma"/>
          <w:color w:val="33322D"/>
          <w:spacing w:val="-2"/>
          <w:sz w:val="20"/>
          <w:szCs w:val="20"/>
        </w:rPr>
        <w:t>(e.g.,</w:t>
      </w:r>
    </w:p>
    <w:p w14:paraId="05464674">
      <w:pPr>
        <w:spacing w:before="84" w:line="240" w:lineRule="auto"/>
        <w:ind w:left="0" w:right="38" w:firstLine="0"/>
        <w:jc w:val="righ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br w:type="column"/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>in</w:t>
      </w:r>
    </w:p>
    <w:p w14:paraId="34C8AA11">
      <w:pPr>
        <w:spacing w:before="84" w:line="240" w:lineRule="auto"/>
        <w:ind w:left="551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br w:type="column"/>
      </w:r>
      <w:r>
        <w:rPr>
          <w:rFonts w:hint="default" w:ascii="Tahoma" w:hAnsi="Tahoma" w:cs="Tahoma"/>
          <w:color w:val="33322D"/>
          <w:spacing w:val="-2"/>
          <w:sz w:val="20"/>
          <w:szCs w:val="20"/>
        </w:rPr>
        <w:t>references</w:t>
      </w:r>
    </w:p>
    <w:p w14:paraId="762664BD">
      <w:pPr>
        <w:spacing w:before="84" w:line="240" w:lineRule="auto"/>
        <w:ind w:left="551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br w:type="column"/>
      </w:r>
      <w:r>
        <w:rPr>
          <w:rFonts w:hint="default" w:ascii="Tahoma" w:hAnsi="Tahoma" w:cs="Tahoma"/>
          <w:color w:val="33322D"/>
          <w:sz w:val="20"/>
          <w:szCs w:val="20"/>
        </w:rPr>
        <w:t>).</w:t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 xml:space="preserve">This ensures 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>that</w:t>
      </w:r>
    </w:p>
    <w:p w14:paraId="1A98ADFC">
      <w:pPr>
        <w:spacing w:after="0" w:line="240" w:lineRule="auto"/>
        <w:jc w:val="left"/>
        <w:rPr>
          <w:rFonts w:hint="default" w:ascii="Tahoma" w:hAnsi="Tahoma" w:cs="Tahoma"/>
          <w:sz w:val="20"/>
          <w:szCs w:val="20"/>
        </w:rPr>
        <w:sectPr>
          <w:type w:val="continuous"/>
          <w:pgSz w:w="11920" w:h="16840"/>
          <w:pgMar w:top="1080" w:right="708" w:bottom="280" w:left="708" w:header="720" w:footer="720" w:gutter="0"/>
          <w:cols w:equalWidth="0" w:num="4">
            <w:col w:w="2647" w:space="931"/>
            <w:col w:w="779" w:space="384"/>
            <w:col w:w="1726" w:space="590"/>
            <w:col w:w="3447"/>
          </w:cols>
        </w:sectPr>
      </w:pPr>
    </w:p>
    <w:p w14:paraId="3C10B5A1">
      <w:pPr>
        <w:spacing w:before="84" w:line="240" w:lineRule="auto"/>
        <w:ind w:left="551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sz w:val="20"/>
          <w:szCs w:val="20"/>
        </w:rPr>
        <w:t>relationships</w:t>
      </w:r>
      <w:r>
        <w:rPr>
          <w:rFonts w:hint="default" w:ascii="Tahoma" w:hAnsi="Tahoma" w:cs="Tahoma"/>
          <w:color w:val="33322D"/>
          <w:spacing w:val="-2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 xml:space="preserve">between entities are maintained </w:t>
      </w:r>
      <w:r>
        <w:rPr>
          <w:rFonts w:hint="default" w:ascii="Tahoma" w:hAnsi="Tahoma" w:cs="Tahoma"/>
          <w:color w:val="33322D"/>
          <w:spacing w:val="-2"/>
          <w:sz w:val="20"/>
          <w:szCs w:val="20"/>
        </w:rPr>
        <w:t>consistently.</w:t>
      </w:r>
    </w:p>
    <w:p w14:paraId="3EA5F586">
      <w:pPr>
        <w:pStyle w:val="11"/>
        <w:numPr>
          <w:ilvl w:val="2"/>
          <w:numId w:val="1"/>
        </w:numPr>
        <w:tabs>
          <w:tab w:val="left" w:pos="551"/>
        </w:tabs>
        <w:spacing w:before="186" w:after="0" w:line="240" w:lineRule="auto"/>
        <w:ind w:left="551" w:right="907" w:hanging="24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2809240</wp:posOffset>
                </wp:positionH>
                <wp:positionV relativeFrom="paragraph">
                  <wp:posOffset>329565</wp:posOffset>
                </wp:positionV>
                <wp:extent cx="1857375" cy="685800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7375" h="685800">
                              <a:moveTo>
                                <a:pt x="1314450" y="490245"/>
                              </a:moveTo>
                              <a:lnTo>
                                <a:pt x="1286268" y="458177"/>
                              </a:lnTo>
                              <a:lnTo>
                                <a:pt x="1281404" y="457200"/>
                              </a:lnTo>
                              <a:lnTo>
                                <a:pt x="33058" y="457200"/>
                              </a:lnTo>
                              <a:lnTo>
                                <a:pt x="977" y="485381"/>
                              </a:lnTo>
                              <a:lnTo>
                                <a:pt x="0" y="490245"/>
                              </a:lnTo>
                              <a:lnTo>
                                <a:pt x="0" y="647700"/>
                              </a:lnTo>
                              <a:lnTo>
                                <a:pt x="0" y="652754"/>
                              </a:lnTo>
                              <a:lnTo>
                                <a:pt x="28194" y="684822"/>
                              </a:lnTo>
                              <a:lnTo>
                                <a:pt x="33058" y="685800"/>
                              </a:lnTo>
                              <a:lnTo>
                                <a:pt x="1281404" y="685800"/>
                              </a:lnTo>
                              <a:lnTo>
                                <a:pt x="1313484" y="657606"/>
                              </a:lnTo>
                              <a:lnTo>
                                <a:pt x="1314450" y="652754"/>
                              </a:lnTo>
                              <a:lnTo>
                                <a:pt x="1314450" y="490245"/>
                              </a:lnTo>
                              <a:close/>
                            </a:path>
                            <a:path w="1857375" h="685800">
                              <a:moveTo>
                                <a:pt x="1857375" y="33045"/>
                              </a:moveTo>
                              <a:lnTo>
                                <a:pt x="1829193" y="977"/>
                              </a:lnTo>
                              <a:lnTo>
                                <a:pt x="1824329" y="0"/>
                              </a:lnTo>
                              <a:lnTo>
                                <a:pt x="1176058" y="0"/>
                              </a:lnTo>
                              <a:lnTo>
                                <a:pt x="1143977" y="28194"/>
                              </a:lnTo>
                              <a:lnTo>
                                <a:pt x="1143000" y="33045"/>
                              </a:lnTo>
                              <a:lnTo>
                                <a:pt x="1143000" y="190500"/>
                              </a:lnTo>
                              <a:lnTo>
                                <a:pt x="1143000" y="195554"/>
                              </a:lnTo>
                              <a:lnTo>
                                <a:pt x="1171194" y="227634"/>
                              </a:lnTo>
                              <a:lnTo>
                                <a:pt x="1176058" y="228600"/>
                              </a:lnTo>
                              <a:lnTo>
                                <a:pt x="1423708" y="228600"/>
                              </a:lnTo>
                              <a:lnTo>
                                <a:pt x="1418844" y="229565"/>
                              </a:lnTo>
                              <a:lnTo>
                                <a:pt x="1391627" y="256781"/>
                              </a:lnTo>
                              <a:lnTo>
                                <a:pt x="1390650" y="261645"/>
                              </a:lnTo>
                              <a:lnTo>
                                <a:pt x="1390650" y="419100"/>
                              </a:lnTo>
                              <a:lnTo>
                                <a:pt x="1390650" y="424154"/>
                              </a:lnTo>
                              <a:lnTo>
                                <a:pt x="1418844" y="456234"/>
                              </a:lnTo>
                              <a:lnTo>
                                <a:pt x="1423708" y="457200"/>
                              </a:lnTo>
                              <a:lnTo>
                                <a:pt x="1814804" y="457200"/>
                              </a:lnTo>
                              <a:lnTo>
                                <a:pt x="1846884" y="429006"/>
                              </a:lnTo>
                              <a:lnTo>
                                <a:pt x="1847850" y="424154"/>
                              </a:lnTo>
                              <a:lnTo>
                                <a:pt x="1847850" y="261645"/>
                              </a:lnTo>
                              <a:lnTo>
                                <a:pt x="1819668" y="229565"/>
                              </a:lnTo>
                              <a:lnTo>
                                <a:pt x="1814804" y="228600"/>
                              </a:lnTo>
                              <a:lnTo>
                                <a:pt x="1824329" y="228600"/>
                              </a:lnTo>
                              <a:lnTo>
                                <a:pt x="1856409" y="200418"/>
                              </a:lnTo>
                              <a:lnTo>
                                <a:pt x="1857375" y="195554"/>
                              </a:lnTo>
                              <a:lnTo>
                                <a:pt x="1857375" y="330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221.2pt;margin-top:25.95pt;height:54pt;width:146.25pt;mso-position-horizontal-relative:page;z-index:-251645952;mso-width-relative:page;mso-height-relative:page;" fillcolor="#37342E" filled="t" stroked="f" coordsize="1857375,685800" o:gfxdata="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" path="m1314450,490245l1286268,458177,1281404,457200,33058,457200,977,485381,0,490245,0,647700,0,652754,28194,684822,33058,685800,1281404,685800,1313484,657606,1314450,652754,1314450,490245xem1857375,33045l1829193,977,1824329,0,1176058,0,1143977,28194,1143000,33045,1143000,190500,1143000,195554,1171194,227634,1176058,228600,1423708,228600,1418844,229565,1391627,256781,1390650,261645,1390650,419100,1390650,424154,1418844,456234,1423708,457200,1814804,457200,1846884,429006,1847850,424154,1847850,261645,1819668,229565,1814804,228600,1824329,228600,1856409,200418,1857375,195554,1857375,33045xe">
                <v:fill on="t" opacity="3852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6514465</wp:posOffset>
                </wp:positionH>
                <wp:positionV relativeFrom="paragraph">
                  <wp:posOffset>329565</wp:posOffset>
                </wp:positionV>
                <wp:extent cx="447675" cy="228600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" cy="228600"/>
                          <a:chOff x="0" y="0"/>
                          <a:chExt cx="447675" cy="2286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4476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228600">
                                <a:moveTo>
                                  <a:pt x="414627" y="228595"/>
                                </a:moveTo>
                                <a:lnTo>
                                  <a:pt x="33047" y="228595"/>
                                </a:lnTo>
                                <a:lnTo>
                                  <a:pt x="28187" y="227627"/>
                                </a:lnTo>
                                <a:lnTo>
                                  <a:pt x="966" y="200410"/>
                                </a:lnTo>
                                <a:lnTo>
                                  <a:pt x="0" y="19555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14627" y="0"/>
                                </a:lnTo>
                                <a:lnTo>
                                  <a:pt x="446708" y="28184"/>
                                </a:lnTo>
                                <a:lnTo>
                                  <a:pt x="447674" y="33044"/>
                                </a:lnTo>
                                <a:lnTo>
                                  <a:pt x="447674" y="195551"/>
                                </a:lnTo>
                                <a:lnTo>
                                  <a:pt x="419487" y="227627"/>
                                </a:lnTo>
                                <a:lnTo>
                                  <a:pt x="414627" y="22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4476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F242C">
                              <w:pPr>
                                <w:spacing w:before="79"/>
                                <w:ind w:left="7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4"/>
                                  <w:w w:val="105"/>
                                  <w:sz w:val="22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2.95pt;margin-top:25.95pt;height:18pt;width:35.25pt;mso-position-horizontal-relative:page;z-index:251663360;mso-width-relative:page;mso-height-relative:page;" coordsize="447675,228600" o:gfxdata="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BSnKd22wAAAAsBAAAPAAAAAAAAAAEAIAAAACIA&#10;AABkcnMvZG93bnJldi54bWxQSwECFAAUAAAACACHTuJAV4wnbSMDAACFCQAADgAAAAAAAAABACAA&#10;AAAqAQAAZHJzL2Uyb0RvYy54bWxQSwUGAAAAAAYABgBZAQAAvwYAAAAA&#10;">
                <o:lock v:ext="edit" aspectratio="f"/>
                <v:shape id="Graphic 21" o:spid="_x0000_s1026" o:spt="100" style="position:absolute;left:0;top:0;height:228600;width:447675;" fillcolor="#37342E" filled="t" stroked="f" coordsize="447675,228600" o:gfxdata="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+wqib4A&#10;AADbAAAADwAAAAAAAAABACAAAAAiAAAAZHJzL2Rvd25yZXYueG1sUEsBAhQAFAAAAAgAh07iQDMv&#10;BZ47AAAAOQAAABAAAAAAAAAAAQAgAAAADQEAAGRycy9zaGFwZXhtbC54bWxQSwUGAAAAAAYABgBb&#10;AQAAtwMAAAAA&#10;" path="m414627,228595l33047,228595,28187,227627,966,200410,0,195551,0,190499,0,33044,28187,967,33047,0,414627,0,446708,28184,447674,33044,447674,195551,419487,227627,414627,228595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22" o:spid="_x0000_s1026" o:spt="202" type="#_x0000_t202" style="position:absolute;left:0;top:0;height:228600;width:447675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8F242C">
                        <w:pPr>
                          <w:spacing w:before="79"/>
                          <w:ind w:left="7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4"/>
                            <w:w w:val="105"/>
                            <w:sz w:val="22"/>
                          </w:rPr>
                          <w:t>DATE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1818640</wp:posOffset>
                </wp:positionH>
                <wp:positionV relativeFrom="paragraph">
                  <wp:posOffset>558165</wp:posOffset>
                </wp:positionV>
                <wp:extent cx="790575" cy="228600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228600"/>
                          <a:chOff x="0" y="0"/>
                          <a:chExt cx="790575" cy="2286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7905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228600">
                                <a:moveTo>
                                  <a:pt x="757527" y="228595"/>
                                </a:moveTo>
                                <a:lnTo>
                                  <a:pt x="33047" y="228595"/>
                                </a:lnTo>
                                <a:lnTo>
                                  <a:pt x="28187" y="227627"/>
                                </a:lnTo>
                                <a:lnTo>
                                  <a:pt x="966" y="200405"/>
                                </a:lnTo>
                                <a:lnTo>
                                  <a:pt x="0" y="195546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757527" y="0"/>
                                </a:lnTo>
                                <a:lnTo>
                                  <a:pt x="789608" y="28179"/>
                                </a:lnTo>
                                <a:lnTo>
                                  <a:pt x="790575" y="33044"/>
                                </a:lnTo>
                                <a:lnTo>
                                  <a:pt x="790575" y="195546"/>
                                </a:lnTo>
                                <a:lnTo>
                                  <a:pt x="762387" y="227627"/>
                                </a:lnTo>
                                <a:lnTo>
                                  <a:pt x="757527" y="22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7905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489B11">
                              <w:pPr>
                                <w:spacing w:before="79"/>
                                <w:ind w:left="7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105"/>
                                  <w:sz w:val="22"/>
                                </w:rPr>
                                <w:t>DATETIME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3.2pt;margin-top:43.95pt;height:18pt;width:62.25pt;mso-position-horizontal-relative:page;z-index:251664384;mso-width-relative:page;mso-height-relative:page;" coordsize="790575,228600" o:gfxdata="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BYlwNK2wAAAAoBAAAPAAAA&#10;AAAAAAEAIAAAACIAAABkcnMvZG93bnJldi54bWxQSwECFAAUAAAACACHTuJAL0wwBC8DAACFCQAA&#10;DgAAAAAAAAABACAAAAAqAQAAZHJzL2Uyb0RvYy54bWxQSwUGAAAAAAYABgBZAQAAywYAAAAA&#10;">
                <o:lock v:ext="edit" aspectratio="f"/>
                <v:shape id="Graphic 24" o:spid="_x0000_s1026" o:spt="100" style="position:absolute;left:0;top:0;height:228600;width:790575;" fillcolor="#37342E" filled="t" stroked="f" coordsize="790575,228600" o:gfxdata="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9dWm8AAAA&#10;2wAAAA8AAAAAAAAAAQAgAAAAIgAAAGRycy9kb3ducmV2LnhtbFBLAQIUABQAAAAIAIdO4kAzLwWe&#10;OwAAADkAAAAQAAAAAAAAAAEAIAAAAAsBAABkcnMvc2hhcGV4bWwueG1sUEsFBgAAAAAGAAYAWwEA&#10;ALUDAAAAAA==&#10;" path="m757527,228595l33047,228595,28187,227627,966,200405,0,195546,0,190499,0,33044,28187,962,33047,0,757527,0,789608,28179,790575,33044,790575,195546,762387,227627,757527,228595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25" o:spid="_x0000_s1026" o:spt="202" type="#_x0000_t202" style="position:absolute;left:0;top:0;height:228600;width:790575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489B11">
                        <w:pPr>
                          <w:spacing w:before="79"/>
                          <w:ind w:left="7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105"/>
                            <w:sz w:val="22"/>
                          </w:rPr>
                          <w:t>DATETIME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ahoma" w:hAnsi="Tahoma" w:cs="Tahoma"/>
          <w:b/>
          <w:color w:val="33322D"/>
          <w:sz w:val="20"/>
          <w:szCs w:val="20"/>
        </w:rPr>
        <w:t>Data</w:t>
      </w:r>
      <w:r>
        <w:rPr>
          <w:rFonts w:hint="default" w:ascii="Tahoma" w:hAnsi="Tahoma" w:cs="Tahoma"/>
          <w:b/>
          <w:color w:val="33322D"/>
          <w:spacing w:val="-6"/>
          <w:sz w:val="20"/>
          <w:szCs w:val="20"/>
        </w:rPr>
        <w:t xml:space="preserve"> </w:t>
      </w:r>
      <w:r>
        <w:rPr>
          <w:rFonts w:hint="default" w:ascii="Tahoma" w:hAnsi="Tahoma" w:cs="Tahoma"/>
          <w:b/>
          <w:color w:val="33322D"/>
          <w:sz w:val="20"/>
          <w:szCs w:val="20"/>
        </w:rPr>
        <w:t>Types</w:t>
      </w:r>
      <w:r>
        <w:rPr>
          <w:rFonts w:hint="default" w:ascii="Tahoma" w:hAnsi="Tahoma" w:cs="Tahoma"/>
          <w:color w:val="33322D"/>
          <w:sz w:val="20"/>
          <w:szCs w:val="20"/>
        </w:rPr>
        <w:t>:</w:t>
      </w:r>
      <w:r>
        <w:rPr>
          <w:rFonts w:hint="default" w:ascii="Tahoma" w:hAnsi="Tahoma" w:cs="Tahoma"/>
          <w:color w:val="33322D"/>
          <w:spacing w:val="-17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Appropriate</w:t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data</w:t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types</w:t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have</w:t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been</w:t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selected</w:t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for</w:t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each</w:t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attribute</w:t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to</w:t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optimize storage and ensure data validity. For instance,</w:t>
      </w:r>
      <w:r>
        <w:rPr>
          <w:rFonts w:hint="default" w:ascii="Tahoma" w:hAnsi="Tahoma" w:cs="Tahoma"/>
          <w:color w:val="33322D"/>
          <w:spacing w:val="80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position w:val="1"/>
          <w:sz w:val="20"/>
          <w:szCs w:val="20"/>
        </w:rPr>
        <w:t xml:space="preserve">VARCHAR </w:t>
      </w:r>
      <w:r>
        <w:rPr>
          <w:rFonts w:hint="default" w:ascii="Tahoma" w:hAnsi="Tahoma" w:cs="Tahoma"/>
          <w:color w:val="33322D"/>
          <w:sz w:val="20"/>
          <w:szCs w:val="20"/>
        </w:rPr>
        <w:t>for names and addresses,</w:t>
      </w:r>
    </w:p>
    <w:p w14:paraId="383BC72A">
      <w:pPr>
        <w:pStyle w:val="11"/>
        <w:spacing w:after="0" w:line="240" w:lineRule="auto"/>
        <w:jc w:val="left"/>
        <w:rPr>
          <w:rFonts w:hint="default" w:ascii="Tahoma" w:hAnsi="Tahoma" w:cs="Tahoma"/>
          <w:sz w:val="20"/>
          <w:szCs w:val="20"/>
        </w:rPr>
        <w:sectPr>
          <w:type w:val="continuous"/>
          <w:pgSz w:w="11920" w:h="16840"/>
          <w:pgMar w:top="1080" w:right="708" w:bottom="280" w:left="708" w:header="720" w:footer="720" w:gutter="0"/>
          <w:cols w:space="720" w:num="1"/>
        </w:sectPr>
      </w:pPr>
    </w:p>
    <w:p w14:paraId="3AA32923">
      <w:pPr>
        <w:spacing w:before="15" w:line="240" w:lineRule="auto"/>
        <w:ind w:left="551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sz w:val="20"/>
          <w:szCs w:val="20"/>
        </w:rPr>
        <w:t xml:space="preserve">for birth </w:t>
      </w:r>
      <w:r>
        <w:rPr>
          <w:rFonts w:hint="default" w:ascii="Tahoma" w:hAnsi="Tahoma" w:cs="Tahoma"/>
          <w:color w:val="33322D"/>
          <w:spacing w:val="-2"/>
          <w:sz w:val="20"/>
          <w:szCs w:val="20"/>
        </w:rPr>
        <w:t>dates,</w:t>
      </w:r>
    </w:p>
    <w:p w14:paraId="1D9ECC7C">
      <w:pPr>
        <w:spacing w:before="15" w:line="240" w:lineRule="auto"/>
        <w:ind w:left="551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br w:type="column"/>
      </w:r>
      <w:r>
        <w:rPr>
          <w:rFonts w:hint="default" w:ascii="Tahoma" w:hAnsi="Tahoma" w:cs="Tahoma"/>
          <w:color w:val="33322D"/>
          <w:sz w:val="20"/>
          <w:szCs w:val="20"/>
        </w:rPr>
        <w:t>for</w:t>
      </w:r>
      <w:r>
        <w:rPr>
          <w:rFonts w:hint="default" w:ascii="Tahoma" w:hAnsi="Tahoma" w:cs="Tahoma"/>
          <w:color w:val="33322D"/>
          <w:spacing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appointment</w:t>
      </w:r>
      <w:r>
        <w:rPr>
          <w:rFonts w:hint="default" w:ascii="Tahoma" w:hAnsi="Tahoma" w:cs="Tahoma"/>
          <w:color w:val="33322D"/>
          <w:spacing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times,</w:t>
      </w:r>
      <w:r>
        <w:rPr>
          <w:rFonts w:hint="default" w:ascii="Tahoma" w:hAnsi="Tahoma" w:cs="Tahoma"/>
          <w:color w:val="33322D"/>
          <w:spacing w:val="49"/>
          <w:w w:val="150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position w:val="1"/>
          <w:sz w:val="20"/>
          <w:szCs w:val="20"/>
        </w:rPr>
        <w:t>TEXT</w:t>
      </w:r>
      <w:r>
        <w:rPr>
          <w:rFonts w:hint="default" w:ascii="Tahoma" w:hAnsi="Tahoma" w:cs="Tahoma"/>
          <w:color w:val="33322D"/>
          <w:spacing w:val="17"/>
          <w:position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for</w:t>
      </w:r>
      <w:r>
        <w:rPr>
          <w:rFonts w:hint="default" w:ascii="Tahoma" w:hAnsi="Tahoma" w:cs="Tahoma"/>
          <w:color w:val="33322D"/>
          <w:spacing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longer</w:t>
      </w:r>
      <w:r>
        <w:rPr>
          <w:rFonts w:hint="default" w:ascii="Tahoma" w:hAnsi="Tahoma" w:cs="Tahoma"/>
          <w:color w:val="33322D"/>
          <w:spacing w:val="2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descriptions</w:t>
      </w:r>
      <w:r>
        <w:rPr>
          <w:rFonts w:hint="default" w:ascii="Tahoma" w:hAnsi="Tahoma" w:cs="Tahoma"/>
          <w:color w:val="33322D"/>
          <w:spacing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>like</w:t>
      </w:r>
    </w:p>
    <w:p w14:paraId="3D7D6B3F">
      <w:pPr>
        <w:spacing w:after="0" w:line="240" w:lineRule="auto"/>
        <w:jc w:val="left"/>
        <w:rPr>
          <w:rFonts w:hint="default" w:ascii="Tahoma" w:hAnsi="Tahoma" w:cs="Tahoma"/>
          <w:sz w:val="20"/>
          <w:szCs w:val="20"/>
        </w:rPr>
        <w:sectPr>
          <w:type w:val="continuous"/>
          <w:pgSz w:w="11920" w:h="16840"/>
          <w:pgMar w:top="1080" w:right="708" w:bottom="280" w:left="708" w:header="720" w:footer="720" w:gutter="0"/>
          <w:cols w:equalWidth="0" w:num="2">
            <w:col w:w="2127" w:space="794"/>
            <w:col w:w="7583"/>
          </w:cols>
        </w:sectPr>
      </w:pPr>
    </w:p>
    <w:p w14:paraId="58176459">
      <w:pPr>
        <w:spacing w:before="79" w:line="240" w:lineRule="auto"/>
        <w:ind w:left="551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sz w:val="20"/>
          <w:szCs w:val="20"/>
        </w:rPr>
        <w:t>diagnosis</w:t>
      </w:r>
      <w:r>
        <w:rPr>
          <w:rFonts w:hint="default" w:ascii="Tahoma" w:hAnsi="Tahoma" w:cs="Tahoma"/>
          <w:color w:val="33322D"/>
          <w:spacing w:val="2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and</w:t>
      </w:r>
      <w:r>
        <w:rPr>
          <w:rFonts w:hint="default" w:ascii="Tahoma" w:hAnsi="Tahoma" w:cs="Tahoma"/>
          <w:color w:val="33322D"/>
          <w:spacing w:val="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treatment,</w:t>
      </w:r>
      <w:r>
        <w:rPr>
          <w:rFonts w:hint="default" w:ascii="Tahoma" w:hAnsi="Tahoma" w:cs="Tahoma"/>
          <w:color w:val="33322D"/>
          <w:spacing w:val="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and</w:t>
      </w:r>
      <w:r>
        <w:rPr>
          <w:rFonts w:hint="default" w:ascii="Tahoma" w:hAnsi="Tahoma" w:cs="Tahoma"/>
          <w:color w:val="33322D"/>
          <w:spacing w:val="52"/>
          <w:w w:val="150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position w:val="1"/>
          <w:sz w:val="20"/>
          <w:szCs w:val="20"/>
        </w:rPr>
        <w:t>DECIMAL(10,</w:t>
      </w:r>
      <w:r>
        <w:rPr>
          <w:rFonts w:hint="default" w:ascii="Tahoma" w:hAnsi="Tahoma" w:cs="Tahoma"/>
          <w:color w:val="33322D"/>
          <w:spacing w:val="9"/>
          <w:position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position w:val="1"/>
          <w:sz w:val="20"/>
          <w:szCs w:val="20"/>
        </w:rPr>
        <w:t>2)</w:t>
      </w:r>
      <w:r>
        <w:rPr>
          <w:rFonts w:hint="default" w:ascii="Tahoma" w:hAnsi="Tahoma" w:cs="Tahoma"/>
          <w:color w:val="33322D"/>
          <w:spacing w:val="21"/>
          <w:position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for</w:t>
      </w:r>
      <w:r>
        <w:rPr>
          <w:rFonts w:hint="default" w:ascii="Tahoma" w:hAnsi="Tahoma" w:cs="Tahoma"/>
          <w:color w:val="33322D"/>
          <w:spacing w:val="2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monetary</w:t>
      </w:r>
      <w:r>
        <w:rPr>
          <w:rFonts w:hint="default" w:ascii="Tahoma" w:hAnsi="Tahoma" w:cs="Tahoma"/>
          <w:color w:val="33322D"/>
          <w:spacing w:val="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values</w:t>
      </w:r>
      <w:r>
        <w:rPr>
          <w:rFonts w:hint="default" w:ascii="Tahoma" w:hAnsi="Tahoma" w:cs="Tahoma"/>
          <w:color w:val="33322D"/>
          <w:spacing w:val="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to</w:t>
      </w:r>
      <w:r>
        <w:rPr>
          <w:rFonts w:hint="default" w:ascii="Tahoma" w:hAnsi="Tahoma" w:cs="Tahoma"/>
          <w:color w:val="33322D"/>
          <w:spacing w:val="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ensure</w:t>
      </w:r>
      <w:r>
        <w:rPr>
          <w:rFonts w:hint="default" w:ascii="Tahoma" w:hAnsi="Tahoma" w:cs="Tahoma"/>
          <w:color w:val="33322D"/>
          <w:spacing w:val="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pacing w:val="-2"/>
          <w:sz w:val="20"/>
          <w:szCs w:val="20"/>
        </w:rPr>
        <w:t>precision.</w:t>
      </w:r>
    </w:p>
    <w:p w14:paraId="79E1E0DB">
      <w:pPr>
        <w:pStyle w:val="11"/>
        <w:numPr>
          <w:ilvl w:val="2"/>
          <w:numId w:val="1"/>
        </w:numPr>
        <w:tabs>
          <w:tab w:val="left" w:pos="551"/>
          <w:tab w:val="left" w:pos="9114"/>
        </w:tabs>
        <w:spacing w:before="199" w:after="0" w:line="240" w:lineRule="auto"/>
        <w:ind w:left="551" w:right="0" w:hanging="24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1189990</wp:posOffset>
                </wp:positionH>
                <wp:positionV relativeFrom="paragraph">
                  <wp:posOffset>97790</wp:posOffset>
                </wp:positionV>
                <wp:extent cx="2486025" cy="1371600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137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6025" h="1371600">
                              <a:moveTo>
                                <a:pt x="1571625" y="1176045"/>
                              </a:moveTo>
                              <a:lnTo>
                                <a:pt x="1543443" y="1143977"/>
                              </a:lnTo>
                              <a:lnTo>
                                <a:pt x="1538579" y="1143000"/>
                              </a:lnTo>
                              <a:lnTo>
                                <a:pt x="986129" y="1143000"/>
                              </a:lnTo>
                              <a:lnTo>
                                <a:pt x="990993" y="1142034"/>
                              </a:lnTo>
                              <a:lnTo>
                                <a:pt x="1018209" y="1114818"/>
                              </a:lnTo>
                              <a:lnTo>
                                <a:pt x="1019175" y="1109954"/>
                              </a:lnTo>
                              <a:lnTo>
                                <a:pt x="1019175" y="947445"/>
                              </a:lnTo>
                              <a:lnTo>
                                <a:pt x="990993" y="915365"/>
                              </a:lnTo>
                              <a:lnTo>
                                <a:pt x="986129" y="914400"/>
                              </a:lnTo>
                              <a:lnTo>
                                <a:pt x="909929" y="914400"/>
                              </a:lnTo>
                              <a:lnTo>
                                <a:pt x="914793" y="913434"/>
                              </a:lnTo>
                              <a:lnTo>
                                <a:pt x="942009" y="886218"/>
                              </a:lnTo>
                              <a:lnTo>
                                <a:pt x="942975" y="881354"/>
                              </a:lnTo>
                              <a:lnTo>
                                <a:pt x="942975" y="718845"/>
                              </a:lnTo>
                              <a:lnTo>
                                <a:pt x="914793" y="686777"/>
                              </a:lnTo>
                              <a:lnTo>
                                <a:pt x="909929" y="685800"/>
                              </a:lnTo>
                              <a:lnTo>
                                <a:pt x="1052804" y="685800"/>
                              </a:lnTo>
                              <a:lnTo>
                                <a:pt x="1084884" y="657606"/>
                              </a:lnTo>
                              <a:lnTo>
                                <a:pt x="1085850" y="652754"/>
                              </a:lnTo>
                              <a:lnTo>
                                <a:pt x="1085850" y="490245"/>
                              </a:lnTo>
                              <a:lnTo>
                                <a:pt x="1057668" y="458177"/>
                              </a:lnTo>
                              <a:lnTo>
                                <a:pt x="1052804" y="457200"/>
                              </a:lnTo>
                              <a:lnTo>
                                <a:pt x="1338554" y="457200"/>
                              </a:lnTo>
                              <a:lnTo>
                                <a:pt x="1370634" y="429006"/>
                              </a:lnTo>
                              <a:lnTo>
                                <a:pt x="1371600" y="424154"/>
                              </a:lnTo>
                              <a:lnTo>
                                <a:pt x="1371600" y="261645"/>
                              </a:lnTo>
                              <a:lnTo>
                                <a:pt x="1343418" y="229577"/>
                              </a:lnTo>
                              <a:lnTo>
                                <a:pt x="1338554" y="228600"/>
                              </a:lnTo>
                              <a:lnTo>
                                <a:pt x="1300454" y="228600"/>
                              </a:lnTo>
                              <a:lnTo>
                                <a:pt x="1305318" y="227622"/>
                              </a:lnTo>
                              <a:lnTo>
                                <a:pt x="1332534" y="200418"/>
                              </a:lnTo>
                              <a:lnTo>
                                <a:pt x="1333500" y="195554"/>
                              </a:lnTo>
                              <a:lnTo>
                                <a:pt x="1333500" y="33045"/>
                              </a:lnTo>
                              <a:lnTo>
                                <a:pt x="1305318" y="965"/>
                              </a:lnTo>
                              <a:lnTo>
                                <a:pt x="1300454" y="0"/>
                              </a:lnTo>
                              <a:lnTo>
                                <a:pt x="575983" y="0"/>
                              </a:lnTo>
                              <a:lnTo>
                                <a:pt x="543902" y="28181"/>
                              </a:lnTo>
                              <a:lnTo>
                                <a:pt x="542925" y="33045"/>
                              </a:lnTo>
                              <a:lnTo>
                                <a:pt x="542925" y="190500"/>
                              </a:lnTo>
                              <a:lnTo>
                                <a:pt x="542925" y="195554"/>
                              </a:lnTo>
                              <a:lnTo>
                                <a:pt x="571119" y="227622"/>
                              </a:lnTo>
                              <a:lnTo>
                                <a:pt x="575983" y="228600"/>
                              </a:lnTo>
                              <a:lnTo>
                                <a:pt x="433108" y="228600"/>
                              </a:lnTo>
                              <a:lnTo>
                                <a:pt x="401027" y="256794"/>
                              </a:lnTo>
                              <a:lnTo>
                                <a:pt x="400050" y="261645"/>
                              </a:lnTo>
                              <a:lnTo>
                                <a:pt x="400050" y="419100"/>
                              </a:lnTo>
                              <a:lnTo>
                                <a:pt x="400050" y="424154"/>
                              </a:lnTo>
                              <a:lnTo>
                                <a:pt x="428244" y="456234"/>
                              </a:lnTo>
                              <a:lnTo>
                                <a:pt x="433108" y="457200"/>
                              </a:lnTo>
                              <a:lnTo>
                                <a:pt x="671233" y="457200"/>
                              </a:lnTo>
                              <a:lnTo>
                                <a:pt x="666369" y="458177"/>
                              </a:lnTo>
                              <a:lnTo>
                                <a:pt x="639152" y="485381"/>
                              </a:lnTo>
                              <a:lnTo>
                                <a:pt x="638175" y="490245"/>
                              </a:lnTo>
                              <a:lnTo>
                                <a:pt x="638175" y="647700"/>
                              </a:lnTo>
                              <a:lnTo>
                                <a:pt x="638175" y="652754"/>
                              </a:lnTo>
                              <a:lnTo>
                                <a:pt x="666369" y="684834"/>
                              </a:lnTo>
                              <a:lnTo>
                                <a:pt x="671233" y="685800"/>
                              </a:lnTo>
                              <a:lnTo>
                                <a:pt x="347383" y="685800"/>
                              </a:lnTo>
                              <a:lnTo>
                                <a:pt x="315302" y="713994"/>
                              </a:lnTo>
                              <a:lnTo>
                                <a:pt x="314325" y="718845"/>
                              </a:lnTo>
                              <a:lnTo>
                                <a:pt x="314325" y="876300"/>
                              </a:lnTo>
                              <a:lnTo>
                                <a:pt x="314325" y="881354"/>
                              </a:lnTo>
                              <a:lnTo>
                                <a:pt x="342519" y="913434"/>
                              </a:lnTo>
                              <a:lnTo>
                                <a:pt x="347383" y="914400"/>
                              </a:lnTo>
                              <a:lnTo>
                                <a:pt x="509308" y="914400"/>
                              </a:lnTo>
                              <a:lnTo>
                                <a:pt x="504444" y="915365"/>
                              </a:lnTo>
                              <a:lnTo>
                                <a:pt x="477227" y="942581"/>
                              </a:lnTo>
                              <a:lnTo>
                                <a:pt x="476250" y="947445"/>
                              </a:lnTo>
                              <a:lnTo>
                                <a:pt x="476250" y="1104900"/>
                              </a:lnTo>
                              <a:lnTo>
                                <a:pt x="476250" y="1109954"/>
                              </a:lnTo>
                              <a:lnTo>
                                <a:pt x="504444" y="1142034"/>
                              </a:lnTo>
                              <a:lnTo>
                                <a:pt x="509308" y="1143000"/>
                              </a:lnTo>
                              <a:lnTo>
                                <a:pt x="33058" y="1143000"/>
                              </a:lnTo>
                              <a:lnTo>
                                <a:pt x="977" y="1171181"/>
                              </a:lnTo>
                              <a:lnTo>
                                <a:pt x="0" y="1176045"/>
                              </a:lnTo>
                              <a:lnTo>
                                <a:pt x="0" y="1333500"/>
                              </a:lnTo>
                              <a:lnTo>
                                <a:pt x="0" y="1338554"/>
                              </a:lnTo>
                              <a:lnTo>
                                <a:pt x="28194" y="1370634"/>
                              </a:lnTo>
                              <a:lnTo>
                                <a:pt x="33058" y="1371600"/>
                              </a:lnTo>
                              <a:lnTo>
                                <a:pt x="1538579" y="1371600"/>
                              </a:lnTo>
                              <a:lnTo>
                                <a:pt x="1570659" y="1343406"/>
                              </a:lnTo>
                              <a:lnTo>
                                <a:pt x="1571625" y="1338554"/>
                              </a:lnTo>
                              <a:lnTo>
                                <a:pt x="1571625" y="1176045"/>
                              </a:lnTo>
                              <a:close/>
                            </a:path>
                            <a:path w="2486025" h="1371600">
                              <a:moveTo>
                                <a:pt x="2286000" y="718845"/>
                              </a:moveTo>
                              <a:lnTo>
                                <a:pt x="2257818" y="686777"/>
                              </a:lnTo>
                              <a:lnTo>
                                <a:pt x="2252954" y="685800"/>
                              </a:lnTo>
                              <a:lnTo>
                                <a:pt x="1176058" y="685800"/>
                              </a:lnTo>
                              <a:lnTo>
                                <a:pt x="1143977" y="713994"/>
                              </a:lnTo>
                              <a:lnTo>
                                <a:pt x="1143000" y="718845"/>
                              </a:lnTo>
                              <a:lnTo>
                                <a:pt x="1143000" y="876300"/>
                              </a:lnTo>
                              <a:lnTo>
                                <a:pt x="1143000" y="881354"/>
                              </a:lnTo>
                              <a:lnTo>
                                <a:pt x="1171194" y="913434"/>
                              </a:lnTo>
                              <a:lnTo>
                                <a:pt x="1176058" y="914400"/>
                              </a:lnTo>
                              <a:lnTo>
                                <a:pt x="2252954" y="914400"/>
                              </a:lnTo>
                              <a:lnTo>
                                <a:pt x="2285034" y="886218"/>
                              </a:lnTo>
                              <a:lnTo>
                                <a:pt x="2286000" y="881354"/>
                              </a:lnTo>
                              <a:lnTo>
                                <a:pt x="2286000" y="718845"/>
                              </a:lnTo>
                              <a:close/>
                            </a:path>
                            <a:path w="2486025" h="1371600">
                              <a:moveTo>
                                <a:pt x="2486025" y="1176045"/>
                              </a:moveTo>
                              <a:lnTo>
                                <a:pt x="2457843" y="1143977"/>
                              </a:lnTo>
                              <a:lnTo>
                                <a:pt x="2452979" y="1143000"/>
                              </a:lnTo>
                              <a:lnTo>
                                <a:pt x="1814233" y="1143000"/>
                              </a:lnTo>
                              <a:lnTo>
                                <a:pt x="1782152" y="1171181"/>
                              </a:lnTo>
                              <a:lnTo>
                                <a:pt x="1781175" y="1176045"/>
                              </a:lnTo>
                              <a:lnTo>
                                <a:pt x="1781175" y="1333500"/>
                              </a:lnTo>
                              <a:lnTo>
                                <a:pt x="1781175" y="1338554"/>
                              </a:lnTo>
                              <a:lnTo>
                                <a:pt x="1809369" y="1370634"/>
                              </a:lnTo>
                              <a:lnTo>
                                <a:pt x="1814233" y="1371600"/>
                              </a:lnTo>
                              <a:lnTo>
                                <a:pt x="2452979" y="1371600"/>
                              </a:lnTo>
                              <a:lnTo>
                                <a:pt x="2485059" y="1343406"/>
                              </a:lnTo>
                              <a:lnTo>
                                <a:pt x="2486025" y="1338554"/>
                              </a:lnTo>
                              <a:lnTo>
                                <a:pt x="2486025" y="11760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93.7pt;margin-top:7.7pt;height:108pt;width:195.75pt;mso-position-horizontal-relative:page;z-index:-251644928;mso-width-relative:page;mso-height-relative:page;" fillcolor="#37342E" filled="t" stroked="f" coordsize="2486025,1371600" o:gfxdata="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" path="m1571625,1176045l1543443,1143977,1538579,1143000,986129,1143000,990993,1142034,1018209,1114818,1019175,1109954,1019175,947445,990993,915365,986129,914400,909929,914400,914793,913434,942009,886218,942975,881354,942975,718845,914793,686777,909929,685800,1052804,685800,1084884,657606,1085850,652754,1085850,490245,1057668,458177,1052804,457200,1338554,457200,1370634,429006,1371600,424154,1371600,261645,1343418,229577,1338554,228600,1300454,228600,1305318,227622,1332534,200418,1333500,195554,1333500,33045,1305318,965,1300454,0,575983,0,543902,28181,542925,33045,542925,190500,542925,195554,571119,227622,575983,228600,433108,228600,401027,256794,400050,261645,400050,419100,400050,424154,428244,456234,433108,457200,671233,457200,666369,458177,639152,485381,638175,490245,638175,647700,638175,652754,666369,684834,671233,685800,347383,685800,315302,713994,314325,718845,314325,876300,314325,881354,342519,913434,347383,914400,509308,914400,504444,915365,477227,942581,476250,947445,476250,1104900,476250,1109954,504444,1142034,509308,1143000,33058,1143000,977,1171181,0,1176045,0,1333500,0,1338554,28194,1370634,33058,1371600,1538579,1371600,1570659,1343406,1571625,1338554,1571625,1176045xem2286000,718845l2257818,686777,2252954,685800,1176058,685800,1143977,713994,1143000,718845,1143000,876300,1143000,881354,1171194,913434,1176058,914400,2252954,914400,2285034,886218,2286000,881354,2286000,718845xem2486025,1176045l2457843,1143977,2452979,1143000,1814233,1143000,1782152,1171181,1781175,1176045,1781175,1333500,1781175,1338554,1809369,1370634,1814233,1371600,2452979,1371600,2485059,1343406,2486025,1338554,2486025,1176045xe">
                <v:fill on="t" opacity="3852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5742940</wp:posOffset>
                </wp:positionH>
                <wp:positionV relativeFrom="paragraph">
                  <wp:posOffset>97790</wp:posOffset>
                </wp:positionV>
                <wp:extent cx="447675" cy="228600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" cy="228600"/>
                          <a:chOff x="0" y="0"/>
                          <a:chExt cx="447675" cy="2286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4476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228600">
                                <a:moveTo>
                                  <a:pt x="414627" y="228595"/>
                                </a:moveTo>
                                <a:lnTo>
                                  <a:pt x="33047" y="228595"/>
                                </a:lnTo>
                                <a:lnTo>
                                  <a:pt x="28187" y="227623"/>
                                </a:lnTo>
                                <a:lnTo>
                                  <a:pt x="966" y="200410"/>
                                </a:lnTo>
                                <a:lnTo>
                                  <a:pt x="0" y="19555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414627" y="0"/>
                                </a:lnTo>
                                <a:lnTo>
                                  <a:pt x="446708" y="28179"/>
                                </a:lnTo>
                                <a:lnTo>
                                  <a:pt x="447674" y="33044"/>
                                </a:lnTo>
                                <a:lnTo>
                                  <a:pt x="447674" y="195551"/>
                                </a:lnTo>
                                <a:lnTo>
                                  <a:pt x="419487" y="227623"/>
                                </a:lnTo>
                                <a:lnTo>
                                  <a:pt x="414627" y="22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4476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2F42D">
                              <w:pPr>
                                <w:spacing w:before="79"/>
                                <w:ind w:left="8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4"/>
                                  <w:w w:val="105"/>
                                  <w:sz w:val="2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2.2pt;margin-top:7.7pt;height:18pt;width:35.25pt;mso-position-horizontal-relative:page;z-index:-251643904;mso-width-relative:page;mso-height-relative:page;" coordsize="447675,228600" o:gfxdata="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EG9Y/bZAAAACQEAAA8AAAAAAAAAAQAg&#10;AAAAIgAAAGRycy9kb3ducmV2LnhtbFBLAQIUABQAAAAIAIdO4kCw2/5QKgMAAIUJAAAOAAAAAAAA&#10;AAEAIAAAACgBAABkcnMvZTJvRG9jLnhtbFBLBQYAAAAABgAGAFkBAADEBgAAAAA=&#10;">
                <o:lock v:ext="edit" aspectratio="f"/>
                <v:shape id="Graphic 28" o:spid="_x0000_s1026" o:spt="100" style="position:absolute;left:0;top:0;height:228600;width:447675;" fillcolor="#37342E" filled="t" stroked="f" coordsize="447675,228600" o:gfxdata="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WgxS8AAAA&#10;2wAAAA8AAAAAAAAAAQAgAAAAIgAAAGRycy9kb3ducmV2LnhtbFBLAQIUABQAAAAIAIdO4kAzLwWe&#10;OwAAADkAAAAQAAAAAAAAAAEAIAAAAAsBAABkcnMvc2hhcGV4bWwueG1sUEsFBgAAAAAGAAYAWwEA&#10;ALUDAAAAAA==&#10;" path="m414627,228595l33047,228595,28187,227623,966,200410,0,195551,0,190499,0,33044,28187,962,33047,0,414627,0,446708,28179,447674,33044,447674,195551,419487,227623,414627,228595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29" o:spid="_x0000_s1026" o:spt="202" type="#_x0000_t202" style="position:absolute;left:0;top:0;height:228600;width:447675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D2F42D">
                        <w:pPr>
                          <w:spacing w:before="79"/>
                          <w:ind w:left="8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4"/>
                            <w:w w:val="105"/>
                            <w:sz w:val="22"/>
                          </w:rPr>
                          <w:t>name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2647315</wp:posOffset>
                </wp:positionH>
                <wp:positionV relativeFrom="paragraph">
                  <wp:posOffset>326390</wp:posOffset>
                </wp:positionV>
                <wp:extent cx="885825" cy="228600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825" cy="228600"/>
                          <a:chOff x="0" y="0"/>
                          <a:chExt cx="885825" cy="2286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8858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28600">
                                <a:moveTo>
                                  <a:pt x="852777" y="228595"/>
                                </a:moveTo>
                                <a:lnTo>
                                  <a:pt x="33047" y="228595"/>
                                </a:lnTo>
                                <a:lnTo>
                                  <a:pt x="28187" y="227627"/>
                                </a:lnTo>
                                <a:lnTo>
                                  <a:pt x="966" y="200405"/>
                                </a:lnTo>
                                <a:lnTo>
                                  <a:pt x="0" y="195546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52777" y="0"/>
                                </a:lnTo>
                                <a:lnTo>
                                  <a:pt x="884858" y="28184"/>
                                </a:lnTo>
                                <a:lnTo>
                                  <a:pt x="885825" y="33044"/>
                                </a:lnTo>
                                <a:lnTo>
                                  <a:pt x="885825" y="195546"/>
                                </a:lnTo>
                                <a:lnTo>
                                  <a:pt x="857637" y="227627"/>
                                </a:lnTo>
                                <a:lnTo>
                                  <a:pt x="852777" y="22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8858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383B98">
                              <w:pPr>
                                <w:spacing w:before="79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105"/>
                                  <w:sz w:val="22"/>
                                </w:rPr>
                                <w:t>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8.45pt;margin-top:25.7pt;height:18pt;width:69.75pt;mso-position-horizontal-relative:page;z-index:251666432;mso-width-relative:page;mso-height-relative:page;" coordsize="885825,228600" o:gfxdata="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AXfRi/aAAAACQEAAA8AAAAAAAAAAQAgAAAA&#10;IgAAAGRycy9kb3ducmV2LnhtbFBLAQIUABQAAAAIAIdO4kDkjYwZJgMAAIUJAAAOAAAAAAAAAAEA&#10;IAAAACkBAABkcnMvZTJvRG9jLnhtbFBLBQYAAAAABgAGAFkBAADBBgAAAAA=&#10;">
                <o:lock v:ext="edit" aspectratio="f"/>
                <v:shape id="Graphic 31" o:spid="_x0000_s1026" o:spt="100" style="position:absolute;left:0;top:0;height:228600;width:885825;" fillcolor="#37342E" filled="t" stroked="f" coordsize="885825,228600" o:gfxdata="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cSmgvQAA&#10;ANsAAAAPAAAAAAAAAAEAIAAAACIAAABkcnMvZG93bnJldi54bWxQSwECFAAUAAAACACHTuJAMy8F&#10;njsAAAA5AAAAEAAAAAAAAAABACAAAAAMAQAAZHJzL3NoYXBleG1sLnhtbFBLBQYAAAAABgAGAFsB&#10;AAC2AwAAAAA=&#10;" path="m852777,228595l33047,228595,28187,227627,966,200405,0,195546,0,190499,0,33044,28187,967,33047,0,852777,0,884858,28184,885825,33044,885825,195546,857637,227627,852777,228595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32" o:spid="_x0000_s1026" o:spt="202" type="#_x0000_t202" style="position:absolute;left:0;top:0;height:228600;width:885825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383B98">
                        <w:pPr>
                          <w:spacing w:before="79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105"/>
                            <w:sz w:val="22"/>
                          </w:rPr>
                          <w:t>last_name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3733165</wp:posOffset>
                </wp:positionH>
                <wp:positionV relativeFrom="paragraph">
                  <wp:posOffset>326390</wp:posOffset>
                </wp:positionV>
                <wp:extent cx="790575" cy="228600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228600"/>
                          <a:chOff x="0" y="0"/>
                          <a:chExt cx="790575" cy="2286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7905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228600">
                                <a:moveTo>
                                  <a:pt x="757527" y="228595"/>
                                </a:moveTo>
                                <a:lnTo>
                                  <a:pt x="33047" y="228595"/>
                                </a:lnTo>
                                <a:lnTo>
                                  <a:pt x="28187" y="227627"/>
                                </a:lnTo>
                                <a:lnTo>
                                  <a:pt x="966" y="200405"/>
                                </a:lnTo>
                                <a:lnTo>
                                  <a:pt x="0" y="195546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57527" y="0"/>
                                </a:lnTo>
                                <a:lnTo>
                                  <a:pt x="789607" y="28184"/>
                                </a:lnTo>
                                <a:lnTo>
                                  <a:pt x="790574" y="33044"/>
                                </a:lnTo>
                                <a:lnTo>
                                  <a:pt x="790574" y="195546"/>
                                </a:lnTo>
                                <a:lnTo>
                                  <a:pt x="762387" y="227627"/>
                                </a:lnTo>
                                <a:lnTo>
                                  <a:pt x="757527" y="22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7905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5DDCB1">
                              <w:pPr>
                                <w:spacing w:before="79"/>
                                <w:ind w:left="7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105"/>
                                  <w:sz w:val="22"/>
                                </w:rPr>
                                <w:t>Patients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3.95pt;margin-top:25.7pt;height:18pt;width:62.25pt;mso-position-horizontal-relative:page;z-index:251666432;mso-width-relative:page;mso-height-relative:page;" coordsize="790575,228600" o:gfxdata="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BDntvvZAAAACQEAAA8AAAAA&#10;AAAAAQAgAAAAIgAAAGRycy9kb3ducmV2LnhtbFBLAQIUABQAAAAIAIdO4kDmP1sDMAMAAIUJAAAO&#10;AAAAAAAAAAEAIAAAACgBAABkcnMvZTJvRG9jLnhtbFBLBQYAAAAABgAGAFkBAADKBgAAAAA=&#10;">
                <o:lock v:ext="edit" aspectratio="f"/>
                <v:shape id="Graphic 34" o:spid="_x0000_s1026" o:spt="100" style="position:absolute;left:0;top:0;height:228600;width:790575;" fillcolor="#37342E" filled="t" stroked="f" coordsize="790575,228600" o:gfxdata="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TjtL4A&#10;AADbAAAADwAAAAAAAAABACAAAAAiAAAAZHJzL2Rvd25yZXYueG1sUEsBAhQAFAAAAAgAh07iQDMv&#10;BZ47AAAAOQAAABAAAAAAAAAAAQAgAAAADQEAAGRycy9zaGFwZXhtbC54bWxQSwUGAAAAAAYABgBb&#10;AQAAtwMAAAAA&#10;" path="m757527,228595l33047,228595,28187,227627,966,200405,0,195546,0,190499,0,33044,28187,967,33047,0,757527,0,789607,28184,790574,33044,790574,195546,762387,227627,757527,228595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35" o:spid="_x0000_s1026" o:spt="202" type="#_x0000_t202" style="position:absolute;left:0;top:0;height:228600;width:790575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5DDCB1">
                        <w:pPr>
                          <w:spacing w:before="79"/>
                          <w:ind w:left="7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105"/>
                            <w:sz w:val="22"/>
                          </w:rPr>
                          <w:t>Patients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4866640</wp:posOffset>
                </wp:positionH>
                <wp:positionV relativeFrom="paragraph">
                  <wp:posOffset>326390</wp:posOffset>
                </wp:positionV>
                <wp:extent cx="533400" cy="228600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228600"/>
                          <a:chOff x="0" y="0"/>
                          <a:chExt cx="533400" cy="2286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33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28600">
                                <a:moveTo>
                                  <a:pt x="500352" y="228595"/>
                                </a:moveTo>
                                <a:lnTo>
                                  <a:pt x="33047" y="228595"/>
                                </a:lnTo>
                                <a:lnTo>
                                  <a:pt x="28187" y="227627"/>
                                </a:lnTo>
                                <a:lnTo>
                                  <a:pt x="966" y="200405"/>
                                </a:lnTo>
                                <a:lnTo>
                                  <a:pt x="0" y="195546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2" y="28184"/>
                                </a:lnTo>
                                <a:lnTo>
                                  <a:pt x="533399" y="33044"/>
                                </a:lnTo>
                                <a:lnTo>
                                  <a:pt x="533399" y="195546"/>
                                </a:lnTo>
                                <a:lnTo>
                                  <a:pt x="505212" y="227627"/>
                                </a:lnTo>
                                <a:lnTo>
                                  <a:pt x="500352" y="22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334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F6B32">
                              <w:pPr>
                                <w:spacing w:before="79"/>
                                <w:ind w:left="8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105"/>
                                  <w:sz w:val="22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3.2pt;margin-top:25.7pt;height:18pt;width:42pt;mso-position-horizontal-relative:page;z-index:251667456;mso-width-relative:page;mso-height-relative:page;" coordsize="533400,228600" o:gfxdata="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zmVRyNkAAAAJAQAADwAAAAAA&#10;AAABACAAAAAiAAAAZHJzL2Rvd25yZXYueG1sUEsBAhQAFAAAAAgAh07iQLPc5jMvAwAAhQkAAA4A&#10;AAAAAAAAAQAgAAAAKAEAAGRycy9lMm9Eb2MueG1sUEsFBgAAAAAGAAYAWQEAAMkGAAAAAA==&#10;">
                <o:lock v:ext="edit" aspectratio="f"/>
                <v:shape id="Graphic 37" o:spid="_x0000_s1026" o:spt="100" style="position:absolute;left:0;top:0;height:228600;width:533400;" fillcolor="#37342E" filled="t" stroked="f" coordsize="533400,228600" o:gfxdata="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mmfuvQAA&#10;ANsAAAAPAAAAAAAAAAEAIAAAACIAAABkcnMvZG93bnJldi54bWxQSwECFAAUAAAACACHTuJAMy8F&#10;njsAAAA5AAAAEAAAAAAAAAABACAAAAAMAQAAZHJzL3NoYXBleG1sLnhtbFBLBQYAAAAABgAGAFsB&#10;AAC2AwAAAAA=&#10;" path="m500352,228595l33047,228595,28187,227627,966,200405,0,195546,0,190499,0,33044,28187,967,33047,0,500352,0,532432,28184,533399,33044,533399,195546,505212,227627,500352,228595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38" o:spid="_x0000_s1026" o:spt="202" type="#_x0000_t202" style="position:absolute;left:0;top:0;height:228600;width:533400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5F6B32">
                        <w:pPr>
                          <w:spacing w:before="79"/>
                          <w:ind w:left="8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105"/>
                            <w:sz w:val="22"/>
                          </w:rPr>
                          <w:t>Staff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ahoma" w:hAnsi="Tahoma" w:cs="Tahoma"/>
          <w:b/>
          <w:color w:val="33322D"/>
          <w:sz w:val="20"/>
          <w:szCs w:val="20"/>
        </w:rPr>
        <w:t>Constraints</w:t>
      </w:r>
      <w:r>
        <w:rPr>
          <w:rFonts w:hint="default" w:ascii="Tahoma" w:hAnsi="Tahoma" w:cs="Tahoma"/>
          <w:color w:val="33322D"/>
          <w:sz w:val="20"/>
          <w:szCs w:val="20"/>
        </w:rPr>
        <w:t>:</w:t>
      </w:r>
      <w:r>
        <w:rPr>
          <w:rFonts w:hint="default" w:ascii="Tahoma" w:hAnsi="Tahoma" w:cs="Tahoma"/>
          <w:color w:val="33322D"/>
          <w:spacing w:val="49"/>
          <w:w w:val="150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position w:val="1"/>
          <w:sz w:val="20"/>
          <w:szCs w:val="20"/>
        </w:rPr>
        <w:t>NOT</w:t>
      </w:r>
      <w:r>
        <w:rPr>
          <w:rFonts w:hint="default" w:ascii="Tahoma" w:hAnsi="Tahoma" w:cs="Tahoma"/>
          <w:color w:val="33322D"/>
          <w:spacing w:val="8"/>
          <w:position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position w:val="1"/>
          <w:sz w:val="20"/>
          <w:szCs w:val="20"/>
        </w:rPr>
        <w:t>NULL</w:t>
      </w:r>
      <w:r>
        <w:rPr>
          <w:rFonts w:hint="default" w:ascii="Tahoma" w:hAnsi="Tahoma" w:cs="Tahoma"/>
          <w:color w:val="33322D"/>
          <w:spacing w:val="18"/>
          <w:position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constraints</w:t>
      </w:r>
      <w:r>
        <w:rPr>
          <w:rFonts w:hint="default" w:ascii="Tahoma" w:hAnsi="Tahoma" w:cs="Tahoma"/>
          <w:color w:val="33322D"/>
          <w:spacing w:val="2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are</w:t>
      </w:r>
      <w:r>
        <w:rPr>
          <w:rFonts w:hint="default" w:ascii="Tahoma" w:hAnsi="Tahoma" w:cs="Tahoma"/>
          <w:color w:val="33322D"/>
          <w:spacing w:val="2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applied</w:t>
      </w:r>
      <w:r>
        <w:rPr>
          <w:rFonts w:hint="default" w:ascii="Tahoma" w:hAnsi="Tahoma" w:cs="Tahoma"/>
          <w:color w:val="33322D"/>
          <w:spacing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to</w:t>
      </w:r>
      <w:r>
        <w:rPr>
          <w:rFonts w:hint="default" w:ascii="Tahoma" w:hAnsi="Tahoma" w:cs="Tahoma"/>
          <w:color w:val="33322D"/>
          <w:spacing w:val="2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essential</w:t>
      </w:r>
      <w:r>
        <w:rPr>
          <w:rFonts w:hint="default" w:ascii="Tahoma" w:hAnsi="Tahoma" w:cs="Tahoma"/>
          <w:color w:val="33322D"/>
          <w:spacing w:val="2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fields</w:t>
      </w:r>
      <w:r>
        <w:rPr>
          <w:rFonts w:hint="default" w:ascii="Tahoma" w:hAnsi="Tahoma" w:cs="Tahoma"/>
          <w:color w:val="33322D"/>
          <w:spacing w:val="2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pacing w:val="-2"/>
          <w:sz w:val="20"/>
          <w:szCs w:val="20"/>
        </w:rPr>
        <w:t>(e.g.,</w:t>
      </w:r>
      <w:r>
        <w:rPr>
          <w:rFonts w:hint="default" w:ascii="Tahoma" w:hAnsi="Tahoma" w:cs="Tahoma"/>
          <w:color w:val="33322D"/>
          <w:sz w:val="20"/>
          <w:szCs w:val="20"/>
        </w:rPr>
        <w:tab/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>in</w:t>
      </w:r>
    </w:p>
    <w:p w14:paraId="641EA5BC">
      <w:pPr>
        <w:pStyle w:val="11"/>
        <w:spacing w:after="0" w:line="240" w:lineRule="auto"/>
        <w:jc w:val="left"/>
        <w:rPr>
          <w:rFonts w:hint="default" w:ascii="Tahoma" w:hAnsi="Tahoma" w:cs="Tahoma"/>
          <w:sz w:val="20"/>
          <w:szCs w:val="20"/>
        </w:rPr>
        <w:sectPr>
          <w:type w:val="continuous"/>
          <w:pgSz w:w="11920" w:h="16840"/>
          <w:pgMar w:top="1080" w:right="708" w:bottom="280" w:left="708" w:header="720" w:footer="720" w:gutter="0"/>
          <w:cols w:space="720" w:num="1"/>
        </w:sectPr>
      </w:pPr>
    </w:p>
    <w:p w14:paraId="4DA045A5">
      <w:pPr>
        <w:spacing w:before="79" w:line="240" w:lineRule="auto"/>
        <w:ind w:left="1668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799465</wp:posOffset>
                </wp:positionH>
                <wp:positionV relativeFrom="paragraph">
                  <wp:posOffset>20955</wp:posOffset>
                </wp:positionV>
                <wp:extent cx="704850" cy="228600"/>
                <wp:effectExtent l="0" t="0" r="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228600"/>
                          <a:chOff x="0" y="0"/>
                          <a:chExt cx="704850" cy="2286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7048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228600">
                                <a:moveTo>
                                  <a:pt x="671802" y="228595"/>
                                </a:moveTo>
                                <a:lnTo>
                                  <a:pt x="33047" y="228595"/>
                                </a:lnTo>
                                <a:lnTo>
                                  <a:pt x="28187" y="227627"/>
                                </a:lnTo>
                                <a:lnTo>
                                  <a:pt x="966" y="200405"/>
                                </a:lnTo>
                                <a:lnTo>
                                  <a:pt x="0" y="195546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71802" y="0"/>
                                </a:lnTo>
                                <a:lnTo>
                                  <a:pt x="703883" y="28184"/>
                                </a:lnTo>
                                <a:lnTo>
                                  <a:pt x="704849" y="33044"/>
                                </a:lnTo>
                                <a:lnTo>
                                  <a:pt x="704849" y="195546"/>
                                </a:lnTo>
                                <a:lnTo>
                                  <a:pt x="676662" y="227627"/>
                                </a:lnTo>
                                <a:lnTo>
                                  <a:pt x="671802" y="22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7048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77EBD4">
                              <w:pPr>
                                <w:spacing w:before="79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105"/>
                                  <w:sz w:val="22"/>
                                </w:rPr>
                                <w:t>Clinics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2.95pt;margin-top:1.65pt;height:18pt;width:55.5pt;mso-position-horizontal-relative:page;z-index:251665408;mso-width-relative:page;mso-height-relative:page;" coordsize="704850,228600" o:gfxdata="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">
                <o:lock v:ext="edit" aspectratio="f"/>
                <v:shape id="Graphic 40" o:spid="_x0000_s1026" o:spt="100" style="position:absolute;left:0;top:0;height:228600;width:704850;" fillcolor="#37342E" filled="t" stroked="f" coordsize="704850,228600" o:gfxdata="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Eitd7sAAADb&#10;AAAADwAAAAAAAAABACAAAAAiAAAAZHJzL2Rvd25yZXYueG1sUEsBAhQAFAAAAAgAh07iQDMvBZ47&#10;AAAAOQAAABAAAAAAAAAAAQAgAAAACgEAAGRycy9zaGFwZXhtbC54bWxQSwUGAAAAAAYABgBbAQAA&#10;tAMAAAAA&#10;" path="m671802,228595l33047,228595,28187,227627,966,200405,0,195546,0,190499,0,33044,28187,967,33047,0,671802,0,703883,28184,704849,33044,704849,195546,676662,227627,671802,228595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41" o:spid="_x0000_s1026" o:spt="202" type="#_x0000_t202" style="position:absolute;left:0;top:0;height:228600;width:704850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77EBD4">
                        <w:pPr>
                          <w:spacing w:before="79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105"/>
                            <w:sz w:val="22"/>
                          </w:rPr>
                          <w:t>Clinics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ahoma" w:hAnsi="Tahoma" w:cs="Tahoma"/>
          <w:color w:val="33322D"/>
          <w:sz w:val="20"/>
          <w:szCs w:val="20"/>
        </w:rPr>
        <w:t>,</w:t>
      </w:r>
      <w:r>
        <w:rPr>
          <w:rFonts w:hint="default" w:ascii="Tahoma" w:hAnsi="Tahoma" w:cs="Tahoma"/>
          <w:color w:val="33322D"/>
          <w:spacing w:val="65"/>
          <w:w w:val="150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position w:val="1"/>
          <w:sz w:val="20"/>
          <w:szCs w:val="20"/>
        </w:rPr>
        <w:t>first_name</w:t>
      </w:r>
      <w:r>
        <w:rPr>
          <w:rFonts w:hint="default" w:ascii="Tahoma" w:hAnsi="Tahoma" w:cs="Tahoma"/>
          <w:color w:val="33322D"/>
          <w:spacing w:val="-42"/>
          <w:position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pacing w:val="-10"/>
          <w:sz w:val="20"/>
          <w:szCs w:val="20"/>
        </w:rPr>
        <w:t>,</w:t>
      </w:r>
    </w:p>
    <w:p w14:paraId="553B9117">
      <w:pPr>
        <w:spacing w:before="79" w:line="240" w:lineRule="auto"/>
        <w:ind w:left="0" w:right="0" w:firstLine="0"/>
        <w:jc w:val="righ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br w:type="column"/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>in</w:t>
      </w:r>
    </w:p>
    <w:p w14:paraId="60DC48FE">
      <w:pPr>
        <w:spacing w:before="79" w:line="240" w:lineRule="auto"/>
        <w:ind w:left="0" w:right="0" w:firstLine="0"/>
        <w:jc w:val="righ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br w:type="column"/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>and</w:t>
      </w:r>
    </w:p>
    <w:p w14:paraId="57B47F07">
      <w:pPr>
        <w:spacing w:before="79" w:line="240" w:lineRule="auto"/>
        <w:ind w:left="869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br w:type="column"/>
      </w:r>
      <w:r>
        <w:rPr>
          <w:rFonts w:hint="default" w:ascii="Tahoma" w:hAnsi="Tahoma" w:cs="Tahoma"/>
          <w:color w:val="33322D"/>
          <w:sz w:val="20"/>
          <w:szCs w:val="20"/>
        </w:rPr>
        <w:t xml:space="preserve">) to guarantee 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>data</w:t>
      </w:r>
    </w:p>
    <w:p w14:paraId="7EEB190E">
      <w:pPr>
        <w:spacing w:after="0" w:line="240" w:lineRule="auto"/>
        <w:jc w:val="left"/>
        <w:rPr>
          <w:rFonts w:hint="default" w:ascii="Tahoma" w:hAnsi="Tahoma" w:cs="Tahoma"/>
          <w:sz w:val="20"/>
          <w:szCs w:val="20"/>
        </w:rPr>
        <w:sectPr>
          <w:type w:val="continuous"/>
          <w:pgSz w:w="11920" w:h="16840"/>
          <w:pgMar w:top="1080" w:right="708" w:bottom="280" w:left="708" w:header="720" w:footer="720" w:gutter="0"/>
          <w:cols w:equalWidth="0" w:num="4">
            <w:col w:w="3395" w:space="40"/>
            <w:col w:w="1670" w:space="39"/>
            <w:col w:w="1747" w:space="40"/>
            <w:col w:w="3573"/>
          </w:cols>
        </w:sectPr>
      </w:pPr>
    </w:p>
    <w:p w14:paraId="20F78642">
      <w:pPr>
        <w:spacing w:before="78" w:line="240" w:lineRule="auto"/>
        <w:ind w:left="551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3809365</wp:posOffset>
                </wp:positionH>
                <wp:positionV relativeFrom="paragraph">
                  <wp:posOffset>249555</wp:posOffset>
                </wp:positionV>
                <wp:extent cx="714375" cy="228600"/>
                <wp:effectExtent l="0" t="0" r="0" b="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" cy="228600"/>
                          <a:chOff x="0" y="0"/>
                          <a:chExt cx="714375" cy="2286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7143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28600">
                                <a:moveTo>
                                  <a:pt x="681327" y="228595"/>
                                </a:moveTo>
                                <a:lnTo>
                                  <a:pt x="33047" y="228595"/>
                                </a:lnTo>
                                <a:lnTo>
                                  <a:pt x="28187" y="227627"/>
                                </a:lnTo>
                                <a:lnTo>
                                  <a:pt x="966" y="200410"/>
                                </a:lnTo>
                                <a:lnTo>
                                  <a:pt x="0" y="19555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81327" y="0"/>
                                </a:lnTo>
                                <a:lnTo>
                                  <a:pt x="713407" y="28184"/>
                                </a:lnTo>
                                <a:lnTo>
                                  <a:pt x="714374" y="33044"/>
                                </a:lnTo>
                                <a:lnTo>
                                  <a:pt x="714374" y="195551"/>
                                </a:lnTo>
                                <a:lnTo>
                                  <a:pt x="686187" y="227627"/>
                                </a:lnTo>
                                <a:lnTo>
                                  <a:pt x="681327" y="22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7143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719872">
                              <w:pPr>
                                <w:spacing w:before="79"/>
                                <w:ind w:left="8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105"/>
                                  <w:sz w:val="22"/>
                                </w:rPr>
                                <w:t>Billing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9.95pt;margin-top:19.65pt;height:18pt;width:56.25pt;mso-position-horizontal-relative:page;z-index:251668480;mso-width-relative:page;mso-height-relative:page;" coordsize="714375,228600" o:gfxdata="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D4sLDDaAAAACQEAAA8AAAAAAAAAAQAg&#10;AAAAIgAAAGRycy9kb3ducmV2LnhtbFBLAQIUABQAAAAIAIdO4kDY64VqKQMAAIUJAAAOAAAAAAAA&#10;AAEAIAAAACkBAABkcnMvZTJvRG9jLnhtbFBLBQYAAAAABgAGAFkBAADEBgAAAAA=&#10;">
                <o:lock v:ext="edit" aspectratio="f"/>
                <v:shape id="Graphic 43" o:spid="_x0000_s1026" o:spt="100" style="position:absolute;left:0;top:0;height:228600;width:714375;" fillcolor="#37342E" filled="t" stroked="f" coordsize="714375,228600" o:gfxdata="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XgfG8AAAA&#10;2wAAAA8AAAAAAAAAAQAgAAAAIgAAAGRycy9kb3ducmV2LnhtbFBLAQIUABQAAAAIAIdO4kAzLwWe&#10;OwAAADkAAAAQAAAAAAAAAAEAIAAAAAsBAABkcnMvc2hhcGV4bWwueG1sUEsFBgAAAAAGAAYAWwEA&#10;ALUDAAAAAA==&#10;" path="m681327,228595l33047,228595,28187,227627,966,200410,0,195551,0,190499,0,33044,28187,967,33047,0,681327,0,713407,28184,714374,33044,714374,195551,686187,227627,681327,228595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44" o:spid="_x0000_s1026" o:spt="202" type="#_x0000_t202" style="position:absolute;left:0;top:0;height:228600;width:714375;" filled="f" stroked="f" coordsize="21600,21600" o:gfxdata="UEsDBAoAAAAAAIdO4kAAAAAAAAAAAAAAAAAEAAAAZHJzL1BLAwQUAAAACACHTuJAZoLYpr4AAADb&#10;AAAADwAAAGRycy9kb3ducmV2LnhtbEWPzWrDMBCE74W+g9hCb42UE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LY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719872">
                        <w:pPr>
                          <w:spacing w:before="79"/>
                          <w:ind w:left="8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105"/>
                            <w:sz w:val="22"/>
                          </w:rPr>
                          <w:t>Billing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ahoma" w:hAnsi="Tahoma" w:cs="Tahoma"/>
          <w:color w:val="33322D"/>
          <w:sz w:val="20"/>
          <w:szCs w:val="20"/>
        </w:rPr>
        <w:t>completeness.</w:t>
      </w:r>
      <w:r>
        <w:rPr>
          <w:rFonts w:hint="default" w:ascii="Tahoma" w:hAnsi="Tahoma" w:cs="Tahoma"/>
          <w:color w:val="33322D"/>
          <w:spacing w:val="47"/>
          <w:w w:val="150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position w:val="1"/>
          <w:sz w:val="20"/>
          <w:szCs w:val="20"/>
        </w:rPr>
        <w:t>ENUM</w:t>
      </w:r>
      <w:r>
        <w:rPr>
          <w:rFonts w:hint="default" w:ascii="Tahoma" w:hAnsi="Tahoma" w:cs="Tahoma"/>
          <w:color w:val="33322D"/>
          <w:spacing w:val="16"/>
          <w:position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types</w:t>
      </w:r>
      <w:r>
        <w:rPr>
          <w:rFonts w:hint="default" w:ascii="Tahoma" w:hAnsi="Tahoma" w:cs="Tahoma"/>
          <w:color w:val="33322D"/>
          <w:spacing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are used</w:t>
      </w:r>
      <w:r>
        <w:rPr>
          <w:rFonts w:hint="default" w:ascii="Tahoma" w:hAnsi="Tahoma" w:cs="Tahoma"/>
          <w:color w:val="33322D"/>
          <w:spacing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for</w:t>
      </w:r>
      <w:r>
        <w:rPr>
          <w:rFonts w:hint="default" w:ascii="Tahoma" w:hAnsi="Tahoma" w:cs="Tahoma"/>
          <w:color w:val="33322D"/>
          <w:spacing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fields</w:t>
      </w:r>
      <w:r>
        <w:rPr>
          <w:rFonts w:hint="default" w:ascii="Tahoma" w:hAnsi="Tahoma" w:cs="Tahoma"/>
          <w:color w:val="33322D"/>
          <w:spacing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with</w:t>
      </w:r>
      <w:r>
        <w:rPr>
          <w:rFonts w:hint="default" w:ascii="Tahoma" w:hAnsi="Tahoma" w:cs="Tahoma"/>
          <w:color w:val="33322D"/>
          <w:spacing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</w:t>
      </w:r>
      <w:r>
        <w:rPr>
          <w:rFonts w:hint="default" w:ascii="Tahoma" w:hAnsi="Tahoma" w:cs="Tahoma"/>
          <w:color w:val="33322D"/>
          <w:spacing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predefined</w:t>
      </w:r>
      <w:r>
        <w:rPr>
          <w:rFonts w:hint="default" w:ascii="Tahoma" w:hAnsi="Tahoma" w:cs="Tahoma"/>
          <w:color w:val="33322D"/>
          <w:spacing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set of</w:t>
      </w:r>
      <w:r>
        <w:rPr>
          <w:rFonts w:hint="default" w:ascii="Tahoma" w:hAnsi="Tahoma" w:cs="Tahoma"/>
          <w:color w:val="33322D"/>
          <w:spacing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values</w:t>
      </w:r>
      <w:r>
        <w:rPr>
          <w:rFonts w:hint="default" w:ascii="Tahoma" w:hAnsi="Tahoma" w:cs="Tahoma"/>
          <w:color w:val="33322D"/>
          <w:spacing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pacing w:val="-2"/>
          <w:sz w:val="20"/>
          <w:szCs w:val="20"/>
        </w:rPr>
        <w:t>(e.g.,</w:t>
      </w:r>
    </w:p>
    <w:p w14:paraId="109E013E">
      <w:pPr>
        <w:spacing w:after="0" w:line="240" w:lineRule="auto"/>
        <w:jc w:val="left"/>
        <w:rPr>
          <w:rFonts w:hint="default" w:ascii="Tahoma" w:hAnsi="Tahoma" w:cs="Tahoma"/>
          <w:sz w:val="20"/>
          <w:szCs w:val="20"/>
        </w:rPr>
        <w:sectPr>
          <w:type w:val="continuous"/>
          <w:pgSz w:w="11920" w:h="16840"/>
          <w:pgMar w:top="1080" w:right="708" w:bottom="280" w:left="708" w:header="720" w:footer="720" w:gutter="0"/>
          <w:cols w:space="720" w:num="1"/>
        </w:sectPr>
      </w:pPr>
    </w:p>
    <w:p w14:paraId="3BF3E2DD">
      <w:pPr>
        <w:spacing w:before="79" w:line="240" w:lineRule="auto"/>
        <w:ind w:left="1531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799465</wp:posOffset>
                </wp:positionH>
                <wp:positionV relativeFrom="paragraph">
                  <wp:posOffset>21590</wp:posOffset>
                </wp:positionV>
                <wp:extent cx="619125" cy="228600"/>
                <wp:effectExtent l="0" t="0" r="0" b="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228600"/>
                          <a:chOff x="0" y="0"/>
                          <a:chExt cx="619125" cy="2286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191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228600">
                                <a:moveTo>
                                  <a:pt x="586077" y="228595"/>
                                </a:moveTo>
                                <a:lnTo>
                                  <a:pt x="33047" y="228595"/>
                                </a:lnTo>
                                <a:lnTo>
                                  <a:pt x="28187" y="227627"/>
                                </a:lnTo>
                                <a:lnTo>
                                  <a:pt x="966" y="200410"/>
                                </a:lnTo>
                                <a:lnTo>
                                  <a:pt x="0" y="19555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86077" y="0"/>
                                </a:lnTo>
                                <a:lnTo>
                                  <a:pt x="618158" y="28184"/>
                                </a:lnTo>
                                <a:lnTo>
                                  <a:pt x="619124" y="33044"/>
                                </a:lnTo>
                                <a:lnTo>
                                  <a:pt x="619124" y="195551"/>
                                </a:lnTo>
                                <a:lnTo>
                                  <a:pt x="590937" y="227627"/>
                                </a:lnTo>
                                <a:lnTo>
                                  <a:pt x="586077" y="22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191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21BF64">
                              <w:pPr>
                                <w:spacing w:before="79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105"/>
                                  <w:sz w:val="22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2.95pt;margin-top:1.7pt;height:18pt;width:48.75pt;mso-position-horizontal-relative:page;z-index:251667456;mso-width-relative:page;mso-height-relative:page;" coordsize="619125,228600" o:gfxdata="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N0ZTTNcAAAAIAQAADwAAAAAAAAABACAA&#10;AAAiAAAAZHJzL2Rvd25yZXYueG1sUEsBAhQAFAAAAAgAh07iQB028jgrAwAAhQkAAA4AAAAAAAAA&#10;AQAgAAAAJgEAAGRycy9lMm9Eb2MueG1sUEsFBgAAAAAGAAYAWQEAAMMGAAAAAA==&#10;">
                <o:lock v:ext="edit" aspectratio="f"/>
                <v:shape id="Graphic 46" o:spid="_x0000_s1026" o:spt="100" style="position:absolute;left:0;top:0;height:228600;width:619125;" fillcolor="#37342E" filled="t" stroked="f" coordsize="619125,228600" o:gfxdata="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OJT+8AAAA&#10;2wAAAA8AAAAAAAAAAQAgAAAAIgAAAGRycy9kb3ducmV2LnhtbFBLAQIUABQAAAAIAIdO4kAzLwWe&#10;OwAAADkAAAAQAAAAAAAAAAEAIAAAAAsBAABkcnMvc2hhcGV4bWwueG1sUEsFBgAAAAAGAAYAWwEA&#10;ALUDAAAAAA==&#10;" path="m586077,228595l33047,228595,28187,227627,966,200410,0,195551,0,190499,0,33044,28187,967,33047,0,586077,0,618158,28184,619124,33044,619124,195551,590937,227627,586077,228595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47" o:spid="_x0000_s1026" o:spt="202" type="#_x0000_t202" style="position:absolute;left:0;top:0;height:228600;width:619125;" filled="f" stroked="f" coordsize="21600,21600" o:gfxdata="UEsDBAoAAAAAAIdO4kAAAAAAAAAAAAAAAAAEAAAAZHJzL1BLAwQUAAAACACHTuJAllBG0b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BG0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21BF64">
                        <w:pPr>
                          <w:spacing w:before="79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105"/>
                            <w:sz w:val="22"/>
                          </w:rPr>
                          <w:t>gender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ahoma" w:hAnsi="Tahoma" w:cs="Tahoma"/>
          <w:color w:val="33322D"/>
          <w:sz w:val="20"/>
          <w:szCs w:val="20"/>
        </w:rPr>
        <w:t>,</w:t>
      </w:r>
      <w:r>
        <w:rPr>
          <w:rFonts w:hint="default" w:ascii="Tahoma" w:hAnsi="Tahoma" w:cs="Tahoma"/>
          <w:color w:val="33322D"/>
          <w:spacing w:val="59"/>
          <w:w w:val="150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position w:val="1"/>
          <w:sz w:val="20"/>
          <w:szCs w:val="20"/>
        </w:rPr>
        <w:t>status</w:t>
      </w:r>
      <w:r>
        <w:rPr>
          <w:rFonts w:hint="default" w:ascii="Tahoma" w:hAnsi="Tahoma" w:cs="Tahoma"/>
          <w:color w:val="33322D"/>
          <w:spacing w:val="28"/>
          <w:position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in</w:t>
      </w:r>
      <w:r>
        <w:rPr>
          <w:rFonts w:hint="default" w:ascii="Tahoma" w:hAnsi="Tahoma" w:cs="Tahoma"/>
          <w:color w:val="33322D"/>
          <w:spacing w:val="59"/>
          <w:w w:val="150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position w:val="1"/>
          <w:sz w:val="20"/>
          <w:szCs w:val="20"/>
        </w:rPr>
        <w:t>Appointments</w:t>
      </w:r>
      <w:r>
        <w:rPr>
          <w:rFonts w:hint="default" w:ascii="Tahoma" w:hAnsi="Tahoma" w:cs="Tahoma"/>
          <w:color w:val="33322D"/>
          <w:spacing w:val="28"/>
          <w:position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>and</w:t>
      </w:r>
    </w:p>
    <w:p w14:paraId="3F0AF77F">
      <w:pPr>
        <w:spacing w:before="79" w:line="240" w:lineRule="auto"/>
        <w:ind w:left="1143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br w:type="column"/>
      </w:r>
      <w:r>
        <w:rPr>
          <w:rFonts w:hint="default" w:ascii="Tahoma" w:hAnsi="Tahoma" w:cs="Tahoma"/>
          <w:color w:val="33322D"/>
          <w:sz w:val="20"/>
          <w:szCs w:val="20"/>
        </w:rPr>
        <w:t xml:space="preserve">) to restrict input and improve 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>data</w:t>
      </w:r>
    </w:p>
    <w:p w14:paraId="1E5A36ED">
      <w:pPr>
        <w:spacing w:after="0" w:line="240" w:lineRule="auto"/>
        <w:jc w:val="left"/>
        <w:rPr>
          <w:rFonts w:hint="default" w:ascii="Tahoma" w:hAnsi="Tahoma" w:cs="Tahoma"/>
          <w:sz w:val="20"/>
          <w:szCs w:val="20"/>
        </w:rPr>
        <w:sectPr>
          <w:type w:val="continuous"/>
          <w:pgSz w:w="11920" w:h="16840"/>
          <w:pgMar w:top="1080" w:right="708" w:bottom="280" w:left="708" w:header="720" w:footer="720" w:gutter="0"/>
          <w:cols w:equalWidth="0" w:num="2">
            <w:col w:w="5232" w:space="40"/>
            <w:col w:w="5232"/>
          </w:cols>
        </w:sectPr>
      </w:pPr>
    </w:p>
    <w:p w14:paraId="7AEE9E8F">
      <w:pPr>
        <w:spacing w:before="79" w:line="240" w:lineRule="auto"/>
        <w:ind w:left="551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3761740</wp:posOffset>
                </wp:positionH>
                <wp:positionV relativeFrom="paragraph">
                  <wp:posOffset>250190</wp:posOffset>
                </wp:positionV>
                <wp:extent cx="1400175" cy="228600"/>
                <wp:effectExtent l="0" t="0" r="0" b="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228600"/>
                          <a:chOff x="0" y="0"/>
                          <a:chExt cx="1400175" cy="2286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4001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28600">
                                <a:moveTo>
                                  <a:pt x="1367127" y="228595"/>
                                </a:moveTo>
                                <a:lnTo>
                                  <a:pt x="33047" y="228595"/>
                                </a:lnTo>
                                <a:lnTo>
                                  <a:pt x="28187" y="227627"/>
                                </a:lnTo>
                                <a:lnTo>
                                  <a:pt x="966" y="200405"/>
                                </a:lnTo>
                                <a:lnTo>
                                  <a:pt x="0" y="195546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367127" y="0"/>
                                </a:lnTo>
                                <a:lnTo>
                                  <a:pt x="1399207" y="28179"/>
                                </a:lnTo>
                                <a:lnTo>
                                  <a:pt x="1400174" y="33044"/>
                                </a:lnTo>
                                <a:lnTo>
                                  <a:pt x="1400174" y="195546"/>
                                </a:lnTo>
                                <a:lnTo>
                                  <a:pt x="1371987" y="227627"/>
                                </a:lnTo>
                                <a:lnTo>
                                  <a:pt x="1367127" y="22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4001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858654">
                              <w:pPr>
                                <w:spacing w:before="79"/>
                                <w:ind w:left="8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w w:val="105"/>
                                  <w:sz w:val="22"/>
                                </w:rPr>
                                <w:t>amount_paid</w:t>
                              </w:r>
                              <w:r>
                                <w:rPr>
                                  <w:color w:val="33322D"/>
                                  <w:spacing w:val="-24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w w:val="105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color w:val="33322D"/>
                                  <w:spacing w:val="-23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3322D"/>
                                  <w:spacing w:val="-10"/>
                                  <w:w w:val="105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6.2pt;margin-top:19.7pt;height:18pt;width:110.25pt;mso-position-horizontal-relative:page;z-index:251668480;mso-width-relative:page;mso-height-relative:page;" coordsize="1400175,228600" o:gfxdata="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IqYsTdoAAAAJAQAADwAAAAAAAAAB&#10;ACAAAAAiAAAAZHJzL2Rvd25yZXYueG1sUEsBAhQAFAAAAAgAh07iQL+VMw4rAwAAkQkAAA4AAAAA&#10;AAAAAQAgAAAAKQEAAGRycy9lMm9Eb2MueG1sUEsFBgAAAAAGAAYAWQEAAMYGAAAAAA==&#10;">
                <o:lock v:ext="edit" aspectratio="f"/>
                <v:shape id="Graphic 49" o:spid="_x0000_s1026" o:spt="100" style="position:absolute;left:0;top:0;height:228600;width:1400175;" fillcolor="#37342E" filled="t" stroked="f" coordsize="1400175,228600" o:gfxdata="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ttie8AAAA&#10;2wAAAA8AAAAAAAAAAQAgAAAAIgAAAGRycy9kb3ducmV2LnhtbFBLAQIUABQAAAAIAIdO4kAzLwWe&#10;OwAAADkAAAAQAAAAAAAAAAEAIAAAAAsBAABkcnMvc2hhcGV4bWwueG1sUEsFBgAAAAAGAAYAWwEA&#10;ALUDAAAAAA==&#10;" path="m1367127,228595l33047,228595,28187,227627,966,200405,0,195546,0,190499,0,33044,28187,967,33047,0,1367127,0,1399207,28179,1400174,33044,1400174,195546,1371987,227627,1367127,228595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50" o:spid="_x0000_s1026" o:spt="202" type="#_x0000_t202" style="position:absolute;left:0;top:0;height:228600;width:1400175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858654">
                        <w:pPr>
                          <w:spacing w:before="79"/>
                          <w:ind w:left="8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22D"/>
                            <w:w w:val="105"/>
                            <w:sz w:val="22"/>
                          </w:rPr>
                          <w:t>amount_paid</w:t>
                        </w:r>
                        <w:r>
                          <w:rPr>
                            <w:color w:val="33322D"/>
                            <w:spacing w:val="-24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22D"/>
                            <w:w w:val="105"/>
                            <w:sz w:val="22"/>
                          </w:rPr>
                          <w:t>&gt;</w:t>
                        </w:r>
                        <w:r>
                          <w:rPr>
                            <w:color w:val="33322D"/>
                            <w:spacing w:val="-23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3322D"/>
                            <w:spacing w:val="-10"/>
                            <w:w w:val="105"/>
                            <w:sz w:val="22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5371465</wp:posOffset>
                </wp:positionH>
                <wp:positionV relativeFrom="paragraph">
                  <wp:posOffset>250190</wp:posOffset>
                </wp:positionV>
                <wp:extent cx="790575" cy="228600"/>
                <wp:effectExtent l="0" t="0" r="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228600"/>
                          <a:chOff x="0" y="0"/>
                          <a:chExt cx="790575" cy="2286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7905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228600">
                                <a:moveTo>
                                  <a:pt x="757526" y="228595"/>
                                </a:moveTo>
                                <a:lnTo>
                                  <a:pt x="33047" y="228595"/>
                                </a:lnTo>
                                <a:lnTo>
                                  <a:pt x="28187" y="227627"/>
                                </a:lnTo>
                                <a:lnTo>
                                  <a:pt x="966" y="200405"/>
                                </a:lnTo>
                                <a:lnTo>
                                  <a:pt x="0" y="195546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57526" y="0"/>
                                </a:lnTo>
                                <a:lnTo>
                                  <a:pt x="789607" y="28179"/>
                                </a:lnTo>
                                <a:lnTo>
                                  <a:pt x="790574" y="33044"/>
                                </a:lnTo>
                                <a:lnTo>
                                  <a:pt x="790574" y="195546"/>
                                </a:lnTo>
                                <a:lnTo>
                                  <a:pt x="762386" y="227627"/>
                                </a:lnTo>
                                <a:lnTo>
                                  <a:pt x="757526" y="22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7905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774E2">
                              <w:pPr>
                                <w:spacing w:before="79"/>
                                <w:ind w:left="7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105"/>
                                  <w:sz w:val="22"/>
                                </w:rPr>
                                <w:t>Payments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2.95pt;margin-top:19.7pt;height:18pt;width:62.25pt;mso-position-horizontal-relative:page;z-index:-251642880;mso-width-relative:page;mso-height-relative:page;" coordsize="790575,228600" o:gfxdata="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RFRHA9oAAAAJAQAADwAAAAAA&#10;AAABACAAAAAiAAAAZHJzL2Rvd25yZXYueG1sUEsBAhQAFAAAAAgAh07iQO52PSouAwAAhQkAAA4A&#10;AAAAAAAAAQAgAAAAKQEAAGRycy9lMm9Eb2MueG1sUEsFBgAAAAAGAAYAWQEAAMkGAAAAAA==&#10;">
                <o:lock v:ext="edit" aspectratio="f"/>
                <v:shape id="Graphic 52" o:spid="_x0000_s1026" o:spt="100" style="position:absolute;left:0;top:0;height:228600;width:790575;" fillcolor="#37342E" filled="t" stroked="f" coordsize="790575,228600" o:gfxdata="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eO/u8AAAA&#10;2wAAAA8AAAAAAAAAAQAgAAAAIgAAAGRycy9kb3ducmV2LnhtbFBLAQIUABQAAAAIAIdO4kAzLwWe&#10;OwAAADkAAAAQAAAAAAAAAAEAIAAAAAsBAABkcnMvc2hhcGV4bWwueG1sUEsFBgAAAAAGAAYAWwEA&#10;ALUDAAAAAA==&#10;" path="m757526,228595l33047,228595,28187,227627,966,200405,0,195546,0,190499,0,33044,28187,967,33047,0,757526,0,789607,28179,790574,33044,790574,195546,762386,227627,757526,228595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Textbox 53" o:spid="_x0000_s1026" o:spt="202" type="#_x0000_t202" style="position:absolute;left:0;top:0;height:228600;width:790575;" filled="f" stroked="f" coordsize="21600,21600" o:gfxdata="UEsDBAoAAAAAAIdO4kAAAAAAAAAAAAAAAAAEAAAAZHJzL1BLAwQUAAAACACHTuJAbLLWD7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LW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2774E2">
                        <w:pPr>
                          <w:spacing w:before="79"/>
                          <w:ind w:left="7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105"/>
                            <w:sz w:val="22"/>
                          </w:rPr>
                          <w:t>Payments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ahoma" w:hAnsi="Tahoma" w:cs="Tahoma"/>
          <w:color w:val="33322D"/>
          <w:sz w:val="20"/>
          <w:szCs w:val="20"/>
        </w:rPr>
        <w:t>consistency.</w:t>
      </w:r>
      <w:r>
        <w:rPr>
          <w:rFonts w:hint="default" w:ascii="Tahoma" w:hAnsi="Tahoma" w:cs="Tahoma"/>
          <w:color w:val="33322D"/>
          <w:spacing w:val="78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position w:val="1"/>
          <w:sz w:val="20"/>
          <w:szCs w:val="20"/>
        </w:rPr>
        <w:t>CHECK</w:t>
      </w:r>
      <w:r>
        <w:rPr>
          <w:rFonts w:hint="default" w:ascii="Tahoma" w:hAnsi="Tahoma" w:cs="Tahoma"/>
          <w:color w:val="33322D"/>
          <w:spacing w:val="14"/>
          <w:position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constraints are used</w:t>
      </w:r>
      <w:r>
        <w:rPr>
          <w:rFonts w:hint="default" w:ascii="Tahoma" w:hAnsi="Tahoma" w:cs="Tahoma"/>
          <w:color w:val="33322D"/>
          <w:spacing w:val="-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for numerical fields to ensure logical</w:t>
      </w:r>
      <w:r>
        <w:rPr>
          <w:rFonts w:hint="default" w:ascii="Tahoma" w:hAnsi="Tahoma" w:cs="Tahoma"/>
          <w:color w:val="33322D"/>
          <w:spacing w:val="-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 xml:space="preserve">data </w:t>
      </w:r>
      <w:r>
        <w:rPr>
          <w:rFonts w:hint="default" w:ascii="Tahoma" w:hAnsi="Tahoma" w:cs="Tahoma"/>
          <w:color w:val="33322D"/>
          <w:spacing w:val="-2"/>
          <w:sz w:val="20"/>
          <w:szCs w:val="20"/>
        </w:rPr>
        <w:t>ranges</w:t>
      </w:r>
    </w:p>
    <w:p w14:paraId="08F9BFBA">
      <w:pPr>
        <w:spacing w:after="0" w:line="240" w:lineRule="auto"/>
        <w:jc w:val="left"/>
        <w:rPr>
          <w:rFonts w:hint="default" w:ascii="Tahoma" w:hAnsi="Tahoma" w:cs="Tahoma"/>
          <w:sz w:val="20"/>
          <w:szCs w:val="20"/>
        </w:rPr>
        <w:sectPr>
          <w:type w:val="continuous"/>
          <w:pgSz w:w="11920" w:h="16840"/>
          <w:pgMar w:top="1080" w:right="708" w:bottom="280" w:left="708" w:header="720" w:footer="720" w:gutter="0"/>
          <w:cols w:space="720" w:num="1"/>
        </w:sectPr>
      </w:pPr>
    </w:p>
    <w:p w14:paraId="7F081E71">
      <w:pPr>
        <w:spacing w:before="79" w:line="240" w:lineRule="auto"/>
        <w:ind w:left="551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sz w:val="20"/>
          <w:szCs w:val="20"/>
        </w:rPr>
        <w:t>(e.g.,</w:t>
      </w:r>
      <w:r>
        <w:rPr>
          <w:rFonts w:hint="default" w:ascii="Tahoma" w:hAnsi="Tahoma" w:cs="Tahoma"/>
          <w:color w:val="33322D"/>
          <w:spacing w:val="56"/>
          <w:w w:val="150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position w:val="1"/>
          <w:sz w:val="20"/>
          <w:szCs w:val="20"/>
        </w:rPr>
        <w:t>total_amount</w:t>
      </w:r>
      <w:r>
        <w:rPr>
          <w:rFonts w:hint="default" w:ascii="Tahoma" w:hAnsi="Tahoma" w:cs="Tahoma"/>
          <w:color w:val="33322D"/>
          <w:spacing w:val="14"/>
          <w:position w:val="1"/>
          <w:sz w:val="20"/>
          <w:szCs w:val="20"/>
        </w:rPr>
        <w:t xml:space="preserve">  </w:t>
      </w:r>
      <w:r>
        <w:rPr>
          <w:rFonts w:hint="default" w:ascii="Tahoma" w:hAnsi="Tahoma" w:cs="Tahoma"/>
          <w:color w:val="33322D"/>
          <w:position w:val="1"/>
          <w:sz w:val="20"/>
          <w:szCs w:val="20"/>
        </w:rPr>
        <w:t>=</w:t>
      </w:r>
      <w:r>
        <w:rPr>
          <w:rFonts w:hint="default" w:ascii="Tahoma" w:hAnsi="Tahoma" w:cs="Tahoma"/>
          <w:color w:val="33322D"/>
          <w:spacing w:val="14"/>
          <w:position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position w:val="1"/>
          <w:sz w:val="20"/>
          <w:szCs w:val="20"/>
        </w:rPr>
        <w:t>0</w:t>
      </w:r>
      <w:r>
        <w:rPr>
          <w:rFonts w:hint="default" w:ascii="Tahoma" w:hAnsi="Tahoma" w:cs="Tahoma"/>
          <w:color w:val="33322D"/>
          <w:spacing w:val="24"/>
          <w:position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in</w:t>
      </w:r>
      <w:r>
        <w:rPr>
          <w:rFonts w:hint="default" w:ascii="Tahoma" w:hAnsi="Tahoma" w:cs="Tahoma"/>
          <w:color w:val="33322D"/>
          <w:spacing w:val="56"/>
          <w:w w:val="150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position w:val="1"/>
          <w:sz w:val="20"/>
          <w:szCs w:val="20"/>
        </w:rPr>
        <w:t>Billing</w:t>
      </w:r>
      <w:r>
        <w:rPr>
          <w:rFonts w:hint="default" w:ascii="Tahoma" w:hAnsi="Tahoma" w:cs="Tahoma"/>
          <w:color w:val="33322D"/>
          <w:spacing w:val="-47"/>
          <w:position w:val="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pacing w:val="-10"/>
          <w:sz w:val="20"/>
          <w:szCs w:val="20"/>
        </w:rPr>
        <w:t>,</w:t>
      </w:r>
    </w:p>
    <w:p w14:paraId="7ECB71F5">
      <w:pPr>
        <w:tabs>
          <w:tab w:val="left" w:pos="2058"/>
        </w:tabs>
        <w:spacing w:before="79" w:line="240" w:lineRule="auto"/>
        <w:ind w:left="551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br w:type="column"/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>in</w:t>
      </w:r>
      <w:r>
        <w:rPr>
          <w:rFonts w:hint="default" w:ascii="Tahoma" w:hAnsi="Tahoma" w:cs="Tahoma"/>
          <w:color w:val="33322D"/>
          <w:sz w:val="20"/>
          <w:szCs w:val="20"/>
        </w:rPr>
        <w:tab/>
      </w:r>
      <w:r>
        <w:rPr>
          <w:rFonts w:hint="default" w:ascii="Tahoma" w:hAnsi="Tahoma" w:cs="Tahoma"/>
          <w:color w:val="33322D"/>
          <w:spacing w:val="-5"/>
          <w:sz w:val="20"/>
          <w:szCs w:val="20"/>
        </w:rPr>
        <w:t>).</w:t>
      </w:r>
    </w:p>
    <w:p w14:paraId="5BF6F850">
      <w:pPr>
        <w:spacing w:after="0" w:line="240" w:lineRule="auto"/>
        <w:jc w:val="left"/>
        <w:rPr>
          <w:rFonts w:hint="default" w:ascii="Tahoma" w:hAnsi="Tahoma" w:cs="Tahoma"/>
          <w:sz w:val="20"/>
          <w:szCs w:val="20"/>
        </w:rPr>
        <w:sectPr>
          <w:type w:val="continuous"/>
          <w:pgSz w:w="11920" w:h="16840"/>
          <w:pgMar w:top="1080" w:right="708" w:bottom="280" w:left="708" w:header="720" w:footer="720" w:gutter="0"/>
          <w:cols w:equalWidth="0" w:num="2">
            <w:col w:w="5192" w:space="1751"/>
            <w:col w:w="3561"/>
          </w:cols>
        </w:sectPr>
      </w:pPr>
    </w:p>
    <w:p w14:paraId="09C186FC">
      <w:pPr>
        <w:pStyle w:val="2"/>
        <w:numPr>
          <w:ilvl w:val="0"/>
          <w:numId w:val="1"/>
        </w:numPr>
        <w:tabs>
          <w:tab w:val="left" w:pos="475"/>
        </w:tabs>
        <w:spacing w:before="60" w:after="0" w:line="240" w:lineRule="auto"/>
        <w:ind w:left="475" w:right="0" w:hanging="344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w w:val="80"/>
          <w:sz w:val="20"/>
          <w:szCs w:val="20"/>
        </w:rPr>
        <w:t>SQL</w:t>
      </w:r>
      <w:r>
        <w:rPr>
          <w:rFonts w:hint="default" w:ascii="Tahoma" w:hAnsi="Tahoma" w:cs="Tahoma"/>
          <w:color w:val="33322D"/>
          <w:spacing w:val="2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pacing w:val="-2"/>
          <w:sz w:val="20"/>
          <w:szCs w:val="20"/>
        </w:rPr>
        <w:t>Implementation</w:t>
      </w:r>
    </w:p>
    <w:p w14:paraId="35AF70B1">
      <w:pPr>
        <w:spacing w:before="177" w:line="240" w:lineRule="auto"/>
        <w:ind w:left="131" w:right="228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sz w:val="20"/>
          <w:szCs w:val="20"/>
        </w:rPr>
        <w:t>The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database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implementation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includes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SQL</w:t>
      </w:r>
      <w:r>
        <w:rPr>
          <w:rFonts w:hint="default" w:ascii="Tahoma" w:hAnsi="Tahoma" w:cs="Tahoma"/>
          <w:color w:val="33322D"/>
          <w:spacing w:val="-12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scripts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for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database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creation,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table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definition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with constraints, sample data insertion, and various query examples.</w:t>
      </w:r>
    </w:p>
    <w:p w14:paraId="4B579D0D">
      <w:pPr>
        <w:spacing w:after="0" w:line="240" w:lineRule="auto"/>
        <w:jc w:val="left"/>
        <w:rPr>
          <w:rFonts w:hint="default" w:ascii="Tahoma" w:hAnsi="Tahoma" w:cs="Tahoma"/>
          <w:sz w:val="20"/>
          <w:szCs w:val="20"/>
        </w:rPr>
        <w:sectPr>
          <w:pgSz w:w="11920" w:h="16840"/>
          <w:pgMar w:top="1100" w:right="708" w:bottom="280" w:left="708" w:header="720" w:footer="720" w:gutter="0"/>
          <w:cols w:space="720" w:num="1"/>
        </w:sectPr>
      </w:pPr>
    </w:p>
    <w:p w14:paraId="1079C9A5">
      <w:pPr>
        <w:pStyle w:val="3"/>
        <w:numPr>
          <w:ilvl w:val="1"/>
          <w:numId w:val="1"/>
        </w:numPr>
        <w:tabs>
          <w:tab w:val="left" w:pos="624"/>
        </w:tabs>
        <w:spacing w:before="76" w:after="0" w:line="240" w:lineRule="auto"/>
        <w:ind w:left="624" w:right="0" w:hanging="493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ge">
                  <wp:posOffset>1161415</wp:posOffset>
                </wp:positionV>
                <wp:extent cx="6503035" cy="8823960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3034" cy="8823960"/>
                          <a:chOff x="0" y="0"/>
                          <a:chExt cx="6503034" cy="882396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503034" cy="882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8823960">
                                <a:moveTo>
                                  <a:pt x="6502449" y="8823572"/>
                                </a:moveTo>
                                <a:lnTo>
                                  <a:pt x="0" y="8823572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71716" y="12830"/>
                                </a:lnTo>
                                <a:lnTo>
                                  <a:pt x="6499773" y="47039"/>
                                </a:lnTo>
                                <a:lnTo>
                                  <a:pt x="6502449" y="54662"/>
                                </a:lnTo>
                                <a:lnTo>
                                  <a:pt x="6502449" y="8823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-12" y="12"/>
                            <a:ext cx="6503034" cy="882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8823960">
                                <a:moveTo>
                                  <a:pt x="6502451" y="54660"/>
                                </a:moveTo>
                                <a:lnTo>
                                  <a:pt x="6483210" y="22364"/>
                                </a:lnTo>
                                <a:lnTo>
                                  <a:pt x="6482804" y="21907"/>
                                </a:lnTo>
                                <a:lnTo>
                                  <a:pt x="6477698" y="17259"/>
                                </a:lnTo>
                                <a:lnTo>
                                  <a:pt x="6471717" y="12827"/>
                                </a:lnTo>
                                <a:lnTo>
                                  <a:pt x="6466205" y="9525"/>
                                </a:lnTo>
                                <a:lnTo>
                                  <a:pt x="6465341" y="9004"/>
                                </a:lnTo>
                                <a:lnTo>
                                  <a:pt x="64293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8823566"/>
                                </a:lnTo>
                                <a:lnTo>
                                  <a:pt x="9525" y="8823566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21"/>
                                </a:lnTo>
                                <a:lnTo>
                                  <a:pt x="56883" y="12369"/>
                                </a:lnTo>
                                <a:lnTo>
                                  <a:pt x="76200" y="9525"/>
                                </a:lnTo>
                                <a:lnTo>
                                  <a:pt x="6429375" y="9525"/>
                                </a:lnTo>
                                <a:lnTo>
                                  <a:pt x="6466433" y="20751"/>
                                </a:lnTo>
                                <a:lnTo>
                                  <a:pt x="6490983" y="50673"/>
                                </a:lnTo>
                                <a:lnTo>
                                  <a:pt x="6496050" y="76187"/>
                                </a:lnTo>
                                <a:lnTo>
                                  <a:pt x="6496050" y="8823566"/>
                                </a:lnTo>
                                <a:lnTo>
                                  <a:pt x="6502451" y="8823566"/>
                                </a:lnTo>
                                <a:lnTo>
                                  <a:pt x="6502451" y="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61925" y="161925"/>
                            <a:ext cx="6181725" cy="866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8662035">
                                <a:moveTo>
                                  <a:pt x="6181724" y="8661647"/>
                                </a:moveTo>
                                <a:lnTo>
                                  <a:pt x="0" y="8661647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6143624" y="0"/>
                                </a:lnTo>
                                <a:lnTo>
                                  <a:pt x="6178934" y="23474"/>
                                </a:lnTo>
                                <a:lnTo>
                                  <a:pt x="6181724" y="38099"/>
                                </a:lnTo>
                                <a:lnTo>
                                  <a:pt x="6181724" y="8661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95pt;margin-top:91.45pt;height:694.8pt;width:512.05pt;mso-position-horizontal-relative:page;mso-position-vertical-relative:page;z-index:-251642880;mso-width-relative:page;mso-height-relative:page;" coordsize="6503034,8823960" o:gfxdata="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">
                <o:lock v:ext="edit" aspectratio="f"/>
                <v:shape id="Graphic 55" o:spid="_x0000_s1026" o:spt="100" style="position:absolute;left:0;top:0;height:8823960;width:6503034;" fillcolor="#37342E" filled="t" stroked="f" coordsize="6503034,8823960" o:gfxdata="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SUS8bgAAADbAAAA&#10;DwAAAAAAAAABACAAAAAiAAAAZHJzL2Rvd25yZXYueG1sUEsBAhQAFAAAAAgAh07iQDMvBZ47AAAA&#10;OQAAABAAAAAAAAAAAQAgAAAABwEAAGRycy9zaGFwZXhtbC54bWxQSwUGAAAAAAYABgBbAQAAsQMA&#10;AAAA&#10;" path="m6502449,8823572l0,8823572,0,76199,12830,33857,47039,5800,76199,0,6429374,0,6471716,12830,6499773,47039,6502449,54662,6502449,8823572xe">
                  <v:fill on="t" opacity="2568f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-12;top:12;height:8823960;width:6503034;" fillcolor="#000000" filled="t" stroked="f" coordsize="6503034,8823960" o:gfxdata="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x6LSK/&#10;AAAA2wAAAA8AAAAAAAAAAQAgAAAAIgAAAGRycy9kb3ducmV2LnhtbFBLAQIUABQAAAAIAIdO4kAz&#10;LwWeOwAAADkAAAAQAAAAAAAAAAEAIAAAAA4BAABkcnMvc2hhcGV4bWwueG1sUEsFBgAAAAAGAAYA&#10;WwEAALgDAAAAAA==&#10;" path="m6502451,54660l6483210,22364,6482804,21907,6477698,17259,6471717,12827,6466205,9525,6465341,9004,6429375,0,76200,0,33858,12827,22771,21907,22326,22313,17272,27876,12839,33845,0,76187,0,8823566,9525,8823566,9525,76187,9842,69621,24638,33921,56883,12369,76200,9525,6429375,9525,6466433,20751,6490983,50673,6496050,76187,6496050,8823566,6502451,8823566,6502451,54660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161925;top:161925;height:8662035;width:6181725;" fillcolor="#FFFFFF" filled="t" stroked="f" coordsize="6181725,8662035" o:gfxdata="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KYmsm5AAAA2wAA&#10;AA8AAAAAAAAAAQAgAAAAIgAAAGRycy9kb3ducmV2LnhtbFBLAQIUABQAAAAIAIdO4kAzLwWeOwAA&#10;ADkAAAAQAAAAAAAAAAEAIAAAAAgBAABkcnMvc2hhcGV4bWwueG1sUEsFBgAAAAAGAAYAWwEAALID&#10;AAAAAA==&#10;" path="m6181724,8661647l0,8661647,0,38099,23473,2789,38099,0,6143624,0,6178934,23474,6181724,38099,6181724,86616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hint="default" w:ascii="Tahoma" w:hAnsi="Tahoma" w:cs="Tahoma"/>
          <w:color w:val="33322D"/>
          <w:sz w:val="20"/>
          <w:szCs w:val="20"/>
        </w:rPr>
        <w:t>Data</w:t>
      </w:r>
      <w:r>
        <w:rPr>
          <w:rFonts w:hint="default" w:ascii="Tahoma" w:hAnsi="Tahoma" w:cs="Tahoma"/>
          <w:color w:val="33322D"/>
          <w:sz w:val="20"/>
          <w:szCs w:val="20"/>
          <w:lang w:val="en-US"/>
        </w:rPr>
        <w:t>’</w:t>
      </w:r>
      <w:r>
        <w:rPr>
          <w:rFonts w:hint="default" w:ascii="Tahoma" w:hAnsi="Tahoma" w:cs="Tahoma"/>
          <w:color w:val="33322D"/>
          <w:sz w:val="20"/>
          <w:szCs w:val="20"/>
        </w:rPr>
        <w:t>base</w:t>
      </w:r>
      <w:r>
        <w:rPr>
          <w:rFonts w:hint="default" w:ascii="Tahoma" w:hAnsi="Tahoma" w:cs="Tahoma"/>
          <w:color w:val="33322D"/>
          <w:spacing w:val="1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and</w:t>
      </w:r>
      <w:r>
        <w:rPr>
          <w:rFonts w:hint="default" w:ascii="Tahoma" w:hAnsi="Tahoma" w:cs="Tahoma"/>
          <w:color w:val="33322D"/>
          <w:spacing w:val="1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Table</w:t>
      </w:r>
      <w:r>
        <w:rPr>
          <w:rFonts w:hint="default" w:ascii="Tahoma" w:hAnsi="Tahoma" w:cs="Tahoma"/>
          <w:color w:val="33322D"/>
          <w:spacing w:val="1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Creation</w:t>
      </w:r>
      <w:r>
        <w:rPr>
          <w:rFonts w:hint="default" w:ascii="Tahoma" w:hAnsi="Tahoma" w:cs="Tahoma"/>
          <w:color w:val="33322D"/>
          <w:spacing w:val="11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pacing w:val="-2"/>
          <w:sz w:val="20"/>
          <w:szCs w:val="20"/>
        </w:rPr>
        <w:t>Scripts</w:t>
      </w:r>
    </w:p>
    <w:p w14:paraId="2F6E03E9">
      <w:pPr>
        <w:pStyle w:val="6"/>
        <w:spacing w:line="240" w:lineRule="auto"/>
        <w:rPr>
          <w:rFonts w:hint="default" w:ascii="Tahoma" w:hAnsi="Tahoma" w:cs="Tahoma"/>
          <w:b/>
          <w:sz w:val="20"/>
          <w:szCs w:val="20"/>
        </w:rPr>
      </w:pPr>
    </w:p>
    <w:p w14:paraId="4838C01B">
      <w:pPr>
        <w:pStyle w:val="6"/>
        <w:spacing w:before="165" w:line="240" w:lineRule="auto"/>
        <w:rPr>
          <w:rFonts w:hint="default" w:ascii="Tahoma" w:hAnsi="Tahoma" w:cs="Tahoma"/>
          <w:b/>
          <w:sz w:val="20"/>
          <w:szCs w:val="20"/>
        </w:rPr>
      </w:pPr>
    </w:p>
    <w:p w14:paraId="14BD5698">
      <w:pPr>
        <w:pStyle w:val="11"/>
        <w:numPr>
          <w:ilvl w:val="0"/>
          <w:numId w:val="2"/>
        </w:numPr>
        <w:tabs>
          <w:tab w:val="left" w:pos="991"/>
        </w:tabs>
        <w:spacing w:before="1" w:after="0" w:line="240" w:lineRule="auto"/>
        <w:ind w:left="991" w:right="0" w:hanging="258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Database</w:t>
      </w:r>
      <w:r>
        <w:rPr>
          <w:rFonts w:hint="default" w:ascii="Tahoma" w:hAnsi="Tahoma" w:cs="Tahoma"/>
          <w:color w:val="6A737D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spacing w:val="-2"/>
          <w:w w:val="105"/>
          <w:sz w:val="20"/>
          <w:szCs w:val="20"/>
        </w:rPr>
        <w:t>Creation</w:t>
      </w:r>
    </w:p>
    <w:p w14:paraId="042CF961">
      <w:pPr>
        <w:pStyle w:val="6"/>
        <w:spacing w:before="77" w:line="240" w:lineRule="auto"/>
        <w:ind w:left="603" w:right="394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DROP</w:t>
      </w:r>
      <w:r>
        <w:rPr>
          <w:rFonts w:hint="default" w:ascii="Tahoma" w:hAnsi="Tahoma" w:cs="Tahoma"/>
          <w:color w:val="D63A49"/>
          <w:spacing w:val="-3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DATABASE</w:t>
      </w:r>
      <w:r>
        <w:rPr>
          <w:rFonts w:hint="default" w:ascii="Tahoma" w:hAnsi="Tahoma" w:cs="Tahoma"/>
          <w:color w:val="24292E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IF</w:t>
      </w:r>
      <w:r>
        <w:rPr>
          <w:rFonts w:hint="default" w:ascii="Tahoma" w:hAnsi="Tahoma" w:cs="Tahoma"/>
          <w:color w:val="24292E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EXISTS</w:t>
      </w:r>
      <w:r>
        <w:rPr>
          <w:rFonts w:hint="default" w:ascii="Tahoma" w:hAnsi="Tahoma" w:cs="Tahoma"/>
          <w:color w:val="D63A49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public_health_clinic;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CREATE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DATABASE public_health_clinic;</w:t>
      </w:r>
    </w:p>
    <w:p w14:paraId="553BE0A1">
      <w:pPr>
        <w:pStyle w:val="6"/>
        <w:spacing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USE</w:t>
      </w:r>
      <w:r>
        <w:rPr>
          <w:rFonts w:hint="default" w:ascii="Tahoma" w:hAnsi="Tahoma" w:cs="Tahoma"/>
          <w:color w:val="24292E"/>
          <w:spacing w:val="-1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public_health_clinic;</w:t>
      </w:r>
    </w:p>
    <w:p w14:paraId="3655AB11">
      <w:pPr>
        <w:pStyle w:val="6"/>
        <w:spacing w:before="169" w:line="240" w:lineRule="auto"/>
        <w:rPr>
          <w:rFonts w:hint="default" w:ascii="Tahoma" w:hAnsi="Tahoma" w:cs="Tahoma"/>
          <w:sz w:val="20"/>
          <w:szCs w:val="20"/>
        </w:rPr>
      </w:pPr>
    </w:p>
    <w:p w14:paraId="708EB275">
      <w:pPr>
        <w:pStyle w:val="11"/>
        <w:numPr>
          <w:ilvl w:val="0"/>
          <w:numId w:val="2"/>
        </w:numPr>
        <w:tabs>
          <w:tab w:val="left" w:pos="990"/>
        </w:tabs>
        <w:spacing w:before="0" w:after="0" w:line="240" w:lineRule="auto"/>
        <w:ind w:left="603" w:right="7037" w:firstLine="129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 xml:space="preserve">Table Creation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CREATE</w:t>
      </w:r>
      <w:r>
        <w:rPr>
          <w:rFonts w:hint="default" w:ascii="Tahoma" w:hAnsi="Tahoma" w:cs="Tahoma"/>
          <w:color w:val="D63A49"/>
          <w:spacing w:val="-2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TABLE</w:t>
      </w:r>
      <w:r>
        <w:rPr>
          <w:rFonts w:hint="default" w:ascii="Tahoma" w:hAnsi="Tahoma" w:cs="Tahoma"/>
          <w:color w:val="D63A49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Clinics</w:t>
      </w:r>
      <w:r>
        <w:rPr>
          <w:rFonts w:hint="default" w:ascii="Tahoma" w:hAnsi="Tahoma" w:cs="Tahoma"/>
          <w:color w:val="24292E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</w:t>
      </w:r>
    </w:p>
    <w:p w14:paraId="35705AD4">
      <w:pPr>
        <w:pStyle w:val="6"/>
        <w:spacing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clinic_id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</w:t>
      </w:r>
      <w:r>
        <w:rPr>
          <w:rFonts w:hint="default" w:ascii="Tahoma" w:hAnsi="Tahoma" w:cs="Tahoma"/>
          <w:color w:val="D63A49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AUTO_INCREMENT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PRIMARY</w:t>
      </w:r>
      <w:r>
        <w:rPr>
          <w:rFonts w:hint="default" w:ascii="Tahoma" w:hAnsi="Tahoma" w:cs="Tahoma"/>
          <w:color w:val="D63A49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4"/>
          <w:w w:val="105"/>
          <w:sz w:val="20"/>
          <w:szCs w:val="20"/>
        </w:rPr>
        <w:t>KEY,</w:t>
      </w:r>
    </w:p>
    <w:p w14:paraId="5DB05ACB">
      <w:pPr>
        <w:pStyle w:val="6"/>
        <w:spacing w:before="92"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name</w:t>
      </w:r>
      <w:r>
        <w:rPr>
          <w:rFonts w:hint="default" w:ascii="Tahoma" w:hAnsi="Tahoma" w:cs="Tahoma"/>
          <w:color w:val="24292E"/>
          <w:spacing w:val="-2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VARCHAR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255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)</w:t>
      </w:r>
      <w:r>
        <w:rPr>
          <w:rFonts w:hint="default" w:ascii="Tahoma" w:hAnsi="Tahoma" w:cs="Tahoma"/>
          <w:color w:val="24292E"/>
          <w:spacing w:val="-2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NOT</w:t>
      </w:r>
      <w:r>
        <w:rPr>
          <w:rFonts w:hint="default" w:ascii="Tahoma" w:hAnsi="Tahoma" w:cs="Tahoma"/>
          <w:color w:val="D63A49"/>
          <w:spacing w:val="-2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4"/>
          <w:w w:val="105"/>
          <w:sz w:val="20"/>
          <w:szCs w:val="20"/>
        </w:rPr>
        <w:t>NULL</w:t>
      </w:r>
      <w:r>
        <w:rPr>
          <w:rFonts w:hint="default" w:ascii="Tahoma" w:hAnsi="Tahoma" w:cs="Tahoma"/>
          <w:color w:val="24292E"/>
          <w:spacing w:val="-4"/>
          <w:w w:val="105"/>
          <w:sz w:val="20"/>
          <w:szCs w:val="20"/>
        </w:rPr>
        <w:t>,</w:t>
      </w:r>
    </w:p>
    <w:p w14:paraId="2C67F6A9">
      <w:pPr>
        <w:pStyle w:val="6"/>
        <w:spacing w:before="63" w:line="240" w:lineRule="auto"/>
        <w:ind w:left="1123" w:right="5982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location</w:t>
      </w:r>
      <w:r>
        <w:rPr>
          <w:rFonts w:hint="default" w:ascii="Tahoma" w:hAnsi="Tahoma" w:cs="Tahoma"/>
          <w:color w:val="24292E"/>
          <w:spacing w:val="-3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VARCHAR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(</w:t>
      </w:r>
      <w:r>
        <w:rPr>
          <w:rFonts w:hint="default" w:ascii="Tahoma" w:hAnsi="Tahoma" w:cs="Tahoma"/>
          <w:color w:val="005CC4"/>
          <w:spacing w:val="-2"/>
          <w:w w:val="105"/>
          <w:sz w:val="20"/>
          <w:szCs w:val="20"/>
        </w:rPr>
        <w:t>255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 xml:space="preserve">),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phone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VARCHAR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20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)</w:t>
      </w:r>
    </w:p>
    <w:p w14:paraId="642FC3E3">
      <w:pPr>
        <w:spacing w:before="46" w:line="240" w:lineRule="auto"/>
        <w:ind w:left="603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spacing w:val="-5"/>
          <w:w w:val="105"/>
          <w:sz w:val="20"/>
          <w:szCs w:val="20"/>
        </w:rPr>
        <w:t>);</w:t>
      </w:r>
    </w:p>
    <w:p w14:paraId="2B9D6E29">
      <w:pPr>
        <w:pStyle w:val="6"/>
        <w:spacing w:before="169" w:line="240" w:lineRule="auto"/>
        <w:rPr>
          <w:rFonts w:hint="default" w:ascii="Tahoma" w:hAnsi="Tahoma" w:cs="Tahoma"/>
          <w:sz w:val="20"/>
          <w:szCs w:val="20"/>
        </w:rPr>
      </w:pPr>
    </w:p>
    <w:p w14:paraId="6B074347">
      <w:pPr>
        <w:pStyle w:val="6"/>
        <w:spacing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CREATE</w:t>
      </w:r>
      <w:r>
        <w:rPr>
          <w:rFonts w:hint="default" w:ascii="Tahoma" w:hAnsi="Tahoma" w:cs="Tahoma"/>
          <w:color w:val="D63A49"/>
          <w:spacing w:val="-2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TABLE</w:t>
      </w:r>
      <w:r>
        <w:rPr>
          <w:rFonts w:hint="default" w:ascii="Tahoma" w:hAnsi="Tahoma" w:cs="Tahoma"/>
          <w:color w:val="D63A49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Patients</w:t>
      </w:r>
      <w:r>
        <w:rPr>
          <w:rFonts w:hint="default" w:ascii="Tahoma" w:hAnsi="Tahoma" w:cs="Tahoma"/>
          <w:color w:val="24292E"/>
          <w:spacing w:val="-2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10"/>
          <w:w w:val="105"/>
          <w:sz w:val="20"/>
          <w:szCs w:val="20"/>
        </w:rPr>
        <w:t>(</w:t>
      </w:r>
    </w:p>
    <w:p w14:paraId="1C497423">
      <w:pPr>
        <w:pStyle w:val="6"/>
        <w:spacing w:before="92"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patient_id</w:t>
      </w:r>
      <w:r>
        <w:rPr>
          <w:rFonts w:hint="default" w:ascii="Tahoma" w:hAnsi="Tahoma" w:cs="Tahoma"/>
          <w:color w:val="24292E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</w:t>
      </w:r>
      <w:r>
        <w:rPr>
          <w:rFonts w:hint="default" w:ascii="Tahoma" w:hAnsi="Tahoma" w:cs="Tahoma"/>
          <w:color w:val="D63A49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AUTO_INCREMENT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PRIMARY</w:t>
      </w:r>
      <w:r>
        <w:rPr>
          <w:rFonts w:hint="default" w:ascii="Tahoma" w:hAnsi="Tahoma" w:cs="Tahoma"/>
          <w:color w:val="D63A49"/>
          <w:spacing w:val="-3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4"/>
          <w:w w:val="105"/>
          <w:sz w:val="20"/>
          <w:szCs w:val="20"/>
        </w:rPr>
        <w:t>KEY,</w:t>
      </w:r>
    </w:p>
    <w:p w14:paraId="467037C5">
      <w:pPr>
        <w:pStyle w:val="6"/>
        <w:spacing w:before="78" w:line="240" w:lineRule="auto"/>
        <w:ind w:left="1123" w:right="394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first_name</w:t>
      </w:r>
      <w:r>
        <w:rPr>
          <w:rFonts w:hint="default" w:ascii="Tahoma" w:hAnsi="Tahoma" w:cs="Tahoma"/>
          <w:color w:val="24292E"/>
          <w:spacing w:val="-3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VARCHAR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100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)</w:t>
      </w:r>
      <w:r>
        <w:rPr>
          <w:rFonts w:hint="default" w:ascii="Tahoma" w:hAnsi="Tahoma" w:cs="Tahoma"/>
          <w:color w:val="24292E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NOT</w:t>
      </w:r>
      <w:r>
        <w:rPr>
          <w:rFonts w:hint="default" w:ascii="Tahoma" w:hAnsi="Tahoma" w:cs="Tahoma"/>
          <w:color w:val="D63A49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NULL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, last_name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VARCHAR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100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)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NOT NULL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</w:p>
    <w:p w14:paraId="6A7456AE">
      <w:pPr>
        <w:pStyle w:val="6"/>
        <w:spacing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dob</w:t>
      </w:r>
      <w:r>
        <w:rPr>
          <w:rFonts w:hint="default" w:ascii="Tahoma" w:hAnsi="Tahoma" w:cs="Tahoma"/>
          <w:color w:val="24292E"/>
          <w:spacing w:val="-1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DATE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,</w:t>
      </w:r>
    </w:p>
    <w:p w14:paraId="1D3A6090">
      <w:pPr>
        <w:pStyle w:val="6"/>
        <w:spacing w:before="77" w:line="240" w:lineRule="auto"/>
        <w:ind w:left="1123" w:right="3065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gender</w:t>
      </w:r>
      <w:r>
        <w:rPr>
          <w:rFonts w:hint="default" w:ascii="Tahoma" w:hAnsi="Tahoma" w:cs="Tahoma"/>
          <w:color w:val="24292E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ENUM(\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'Male\'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'Female\'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'Other\'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 xml:space="preserve">),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address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VARCHAR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255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),</w:t>
      </w:r>
    </w:p>
    <w:p w14:paraId="76FB5723">
      <w:pPr>
        <w:pStyle w:val="6"/>
        <w:spacing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phone</w:t>
      </w:r>
      <w:r>
        <w:rPr>
          <w:rFonts w:hint="default" w:ascii="Tahoma" w:hAnsi="Tahoma" w:cs="Tahoma"/>
          <w:color w:val="24292E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VARCHAR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(</w:t>
      </w:r>
      <w:r>
        <w:rPr>
          <w:rFonts w:hint="default" w:ascii="Tahoma" w:hAnsi="Tahoma" w:cs="Tahoma"/>
          <w:color w:val="005CC4"/>
          <w:spacing w:val="-2"/>
          <w:w w:val="105"/>
          <w:sz w:val="20"/>
          <w:szCs w:val="20"/>
        </w:rPr>
        <w:t>20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)</w:t>
      </w:r>
    </w:p>
    <w:p w14:paraId="282475D7">
      <w:pPr>
        <w:spacing w:before="77" w:line="240" w:lineRule="auto"/>
        <w:ind w:left="603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spacing w:val="-5"/>
          <w:w w:val="105"/>
          <w:sz w:val="20"/>
          <w:szCs w:val="20"/>
        </w:rPr>
        <w:t>);</w:t>
      </w:r>
    </w:p>
    <w:p w14:paraId="3FC9C926">
      <w:pPr>
        <w:pStyle w:val="6"/>
        <w:spacing w:before="184" w:line="240" w:lineRule="auto"/>
        <w:rPr>
          <w:rFonts w:hint="default" w:ascii="Tahoma" w:hAnsi="Tahoma" w:cs="Tahoma"/>
          <w:sz w:val="20"/>
          <w:szCs w:val="20"/>
        </w:rPr>
      </w:pPr>
    </w:p>
    <w:p w14:paraId="08F20224">
      <w:pPr>
        <w:pStyle w:val="6"/>
        <w:spacing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CREATE</w:t>
      </w:r>
      <w:r>
        <w:rPr>
          <w:rFonts w:hint="default" w:ascii="Tahoma" w:hAnsi="Tahoma" w:cs="Tahoma"/>
          <w:color w:val="D63A49"/>
          <w:spacing w:val="-2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TABLE</w:t>
      </w:r>
      <w:r>
        <w:rPr>
          <w:rFonts w:hint="default" w:ascii="Tahoma" w:hAnsi="Tahoma" w:cs="Tahoma"/>
          <w:color w:val="D63A49"/>
          <w:spacing w:val="-2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Staff</w:t>
      </w:r>
      <w:r>
        <w:rPr>
          <w:rFonts w:hint="default" w:ascii="Tahoma" w:hAnsi="Tahoma" w:cs="Tahoma"/>
          <w:color w:val="24292E"/>
          <w:spacing w:val="-2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10"/>
          <w:w w:val="105"/>
          <w:sz w:val="20"/>
          <w:szCs w:val="20"/>
        </w:rPr>
        <w:t>(</w:t>
      </w:r>
    </w:p>
    <w:p w14:paraId="4E1A11EC">
      <w:pPr>
        <w:pStyle w:val="6"/>
        <w:spacing w:before="77"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staff_id</w:t>
      </w:r>
      <w:r>
        <w:rPr>
          <w:rFonts w:hint="default" w:ascii="Tahoma" w:hAnsi="Tahoma" w:cs="Tahoma"/>
          <w:color w:val="24292E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</w:t>
      </w:r>
      <w:r>
        <w:rPr>
          <w:rFonts w:hint="default" w:ascii="Tahoma" w:hAnsi="Tahoma" w:cs="Tahoma"/>
          <w:color w:val="D63A49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AUTO_INCREMENT</w:t>
      </w:r>
      <w:r>
        <w:rPr>
          <w:rFonts w:hint="default" w:ascii="Tahoma" w:hAnsi="Tahoma" w:cs="Tahoma"/>
          <w:color w:val="24292E"/>
          <w:spacing w:val="-2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PRIMARY</w:t>
      </w:r>
      <w:r>
        <w:rPr>
          <w:rFonts w:hint="default" w:ascii="Tahoma" w:hAnsi="Tahoma" w:cs="Tahoma"/>
          <w:color w:val="D63A49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4"/>
          <w:w w:val="105"/>
          <w:sz w:val="20"/>
          <w:szCs w:val="20"/>
        </w:rPr>
        <w:t>KEY,</w:t>
      </w:r>
    </w:p>
    <w:p w14:paraId="01A9E276">
      <w:pPr>
        <w:pStyle w:val="6"/>
        <w:spacing w:before="92" w:line="240" w:lineRule="auto"/>
        <w:ind w:left="1123" w:right="4681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first_name</w:t>
      </w:r>
      <w:r>
        <w:rPr>
          <w:rFonts w:hint="default" w:ascii="Tahoma" w:hAnsi="Tahoma" w:cs="Tahoma"/>
          <w:color w:val="24292E"/>
          <w:spacing w:val="-3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VARCHAR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100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)</w:t>
      </w:r>
      <w:r>
        <w:rPr>
          <w:rFonts w:hint="default" w:ascii="Tahoma" w:hAnsi="Tahoma" w:cs="Tahoma"/>
          <w:color w:val="24292E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NOT</w:t>
      </w:r>
      <w:r>
        <w:rPr>
          <w:rFonts w:hint="default" w:ascii="Tahoma" w:hAnsi="Tahoma" w:cs="Tahoma"/>
          <w:color w:val="D63A49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NULL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, last_name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VARCHAR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100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)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NOT NULL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, role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VARCHAR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100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),</w:t>
      </w:r>
    </w:p>
    <w:p w14:paraId="561DDC78">
      <w:pPr>
        <w:pStyle w:val="6"/>
        <w:spacing w:before="5" w:line="240" w:lineRule="auto"/>
        <w:ind w:left="1123" w:right="4681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sz w:val="20"/>
          <w:szCs w:val="20"/>
        </w:rPr>
        <w:t xml:space="preserve">specialization </w:t>
      </w:r>
      <w:r>
        <w:rPr>
          <w:rFonts w:hint="default" w:ascii="Tahoma" w:hAnsi="Tahoma" w:cs="Tahoma"/>
          <w:color w:val="D63A49"/>
          <w:sz w:val="20"/>
          <w:szCs w:val="20"/>
        </w:rPr>
        <w:t>VARCHAR</w:t>
      </w:r>
      <w:r>
        <w:rPr>
          <w:rFonts w:hint="default" w:ascii="Tahoma" w:hAnsi="Tahoma" w:cs="Tahoma"/>
          <w:color w:val="24292E"/>
          <w:sz w:val="20"/>
          <w:szCs w:val="20"/>
        </w:rPr>
        <w:t>(</w:t>
      </w:r>
      <w:r>
        <w:rPr>
          <w:rFonts w:hint="default" w:ascii="Tahoma" w:hAnsi="Tahoma" w:cs="Tahoma"/>
          <w:color w:val="005CC4"/>
          <w:sz w:val="20"/>
          <w:szCs w:val="20"/>
        </w:rPr>
        <w:t>100</w:t>
      </w:r>
      <w:r>
        <w:rPr>
          <w:rFonts w:hint="default" w:ascii="Tahoma" w:hAnsi="Tahoma" w:cs="Tahoma"/>
          <w:color w:val="24292E"/>
          <w:sz w:val="20"/>
          <w:szCs w:val="20"/>
        </w:rPr>
        <w:t xml:space="preserve">),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clinic_id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</w:p>
    <w:p w14:paraId="34D79D97">
      <w:pPr>
        <w:pStyle w:val="6"/>
        <w:spacing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FOREIGN</w:t>
      </w:r>
      <w:r>
        <w:rPr>
          <w:rFonts w:hint="default" w:ascii="Tahoma" w:hAnsi="Tahoma" w:cs="Tahoma"/>
          <w:color w:val="D63A49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KEY</w:t>
      </w:r>
      <w:r>
        <w:rPr>
          <w:rFonts w:hint="default" w:ascii="Tahoma" w:hAnsi="Tahoma" w:cs="Tahoma"/>
          <w:color w:val="24292E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(clinic_id)</w:t>
      </w:r>
      <w:r>
        <w:rPr>
          <w:rFonts w:hint="default" w:ascii="Tahoma" w:hAnsi="Tahoma" w:cs="Tahoma"/>
          <w:color w:val="24292E"/>
          <w:spacing w:val="-2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REFERENCES</w:t>
      </w:r>
      <w:r>
        <w:rPr>
          <w:rFonts w:hint="default" w:ascii="Tahoma" w:hAnsi="Tahoma" w:cs="Tahoma"/>
          <w:color w:val="D63A49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Clinics(clinic_id)</w:t>
      </w:r>
    </w:p>
    <w:p w14:paraId="393654CD">
      <w:pPr>
        <w:spacing w:before="92" w:line="240" w:lineRule="auto"/>
        <w:ind w:left="603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spacing w:val="-5"/>
          <w:w w:val="105"/>
          <w:sz w:val="20"/>
          <w:szCs w:val="20"/>
        </w:rPr>
        <w:t>);</w:t>
      </w:r>
    </w:p>
    <w:p w14:paraId="10116765">
      <w:pPr>
        <w:pStyle w:val="6"/>
        <w:spacing w:before="169" w:line="240" w:lineRule="auto"/>
        <w:rPr>
          <w:rFonts w:hint="default" w:ascii="Tahoma" w:hAnsi="Tahoma" w:cs="Tahoma"/>
          <w:sz w:val="20"/>
          <w:szCs w:val="20"/>
        </w:rPr>
      </w:pPr>
    </w:p>
    <w:p w14:paraId="3EA77C8C">
      <w:pPr>
        <w:pStyle w:val="6"/>
        <w:spacing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CREATE</w:t>
      </w:r>
      <w:r>
        <w:rPr>
          <w:rFonts w:hint="default" w:ascii="Tahoma" w:hAnsi="Tahoma" w:cs="Tahoma"/>
          <w:color w:val="D63A49"/>
          <w:spacing w:val="-2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TABLE</w:t>
      </w:r>
      <w:r>
        <w:rPr>
          <w:rFonts w:hint="default" w:ascii="Tahoma" w:hAnsi="Tahoma" w:cs="Tahoma"/>
          <w:color w:val="D63A49"/>
          <w:spacing w:val="-2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Appointments</w:t>
      </w:r>
      <w:r>
        <w:rPr>
          <w:rFonts w:hint="default" w:ascii="Tahoma" w:hAnsi="Tahoma" w:cs="Tahoma"/>
          <w:color w:val="24292E"/>
          <w:spacing w:val="-2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10"/>
          <w:w w:val="105"/>
          <w:sz w:val="20"/>
          <w:szCs w:val="20"/>
        </w:rPr>
        <w:t>(</w:t>
      </w:r>
    </w:p>
    <w:p w14:paraId="1F444724">
      <w:pPr>
        <w:pStyle w:val="6"/>
        <w:spacing w:before="92" w:line="240" w:lineRule="auto"/>
        <w:ind w:left="1123" w:right="3065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appointment_id</w:t>
      </w:r>
      <w:r>
        <w:rPr>
          <w:rFonts w:hint="default" w:ascii="Tahoma" w:hAnsi="Tahoma" w:cs="Tahoma"/>
          <w:color w:val="24292E"/>
          <w:spacing w:val="-3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</w:t>
      </w:r>
      <w:r>
        <w:rPr>
          <w:rFonts w:hint="default" w:ascii="Tahoma" w:hAnsi="Tahoma" w:cs="Tahoma"/>
          <w:color w:val="D63A49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AUTO_INCREMENT</w:t>
      </w:r>
      <w:r>
        <w:rPr>
          <w:rFonts w:hint="default" w:ascii="Tahoma" w:hAnsi="Tahoma" w:cs="Tahoma"/>
          <w:color w:val="24292E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PRIMARY</w:t>
      </w:r>
      <w:r>
        <w:rPr>
          <w:rFonts w:hint="default" w:ascii="Tahoma" w:hAnsi="Tahoma" w:cs="Tahoma"/>
          <w:color w:val="D63A49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KEY, patient_id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 NOT NULL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</w:p>
    <w:p w14:paraId="3B4CACDA">
      <w:pPr>
        <w:pStyle w:val="6"/>
        <w:spacing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staff_id</w:t>
      </w:r>
      <w:r>
        <w:rPr>
          <w:rFonts w:hint="default" w:ascii="Tahoma" w:hAnsi="Tahoma" w:cs="Tahoma"/>
          <w:color w:val="24292E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</w:t>
      </w:r>
      <w:r>
        <w:rPr>
          <w:rFonts w:hint="default" w:ascii="Tahoma" w:hAnsi="Tahoma" w:cs="Tahoma"/>
          <w:color w:val="D63A49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NOT</w:t>
      </w:r>
      <w:r>
        <w:rPr>
          <w:rFonts w:hint="default" w:ascii="Tahoma" w:hAnsi="Tahoma" w:cs="Tahoma"/>
          <w:color w:val="D63A49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4"/>
          <w:w w:val="105"/>
          <w:sz w:val="20"/>
          <w:szCs w:val="20"/>
        </w:rPr>
        <w:t>NULL</w:t>
      </w:r>
      <w:r>
        <w:rPr>
          <w:rFonts w:hint="default" w:ascii="Tahoma" w:hAnsi="Tahoma" w:cs="Tahoma"/>
          <w:color w:val="24292E"/>
          <w:spacing w:val="-4"/>
          <w:w w:val="105"/>
          <w:sz w:val="20"/>
          <w:szCs w:val="20"/>
        </w:rPr>
        <w:t>,</w:t>
      </w:r>
    </w:p>
    <w:p w14:paraId="3D39D916">
      <w:pPr>
        <w:pStyle w:val="6"/>
        <w:spacing w:before="92"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appt_date</w:t>
      </w:r>
      <w:r>
        <w:rPr>
          <w:rFonts w:hint="default" w:ascii="Tahoma" w:hAnsi="Tahoma" w:cs="Tahoma"/>
          <w:color w:val="24292E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DATETIME</w:t>
      </w:r>
      <w:r>
        <w:rPr>
          <w:rFonts w:hint="default" w:ascii="Tahoma" w:hAnsi="Tahoma" w:cs="Tahoma"/>
          <w:color w:val="24292E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NOT</w:t>
      </w:r>
      <w:r>
        <w:rPr>
          <w:rFonts w:hint="default" w:ascii="Tahoma" w:hAnsi="Tahoma" w:cs="Tahoma"/>
          <w:color w:val="D63A49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4"/>
          <w:w w:val="105"/>
          <w:sz w:val="20"/>
          <w:szCs w:val="20"/>
        </w:rPr>
        <w:t>NULL</w:t>
      </w:r>
      <w:r>
        <w:rPr>
          <w:rFonts w:hint="default" w:ascii="Tahoma" w:hAnsi="Tahoma" w:cs="Tahoma"/>
          <w:color w:val="24292E"/>
          <w:spacing w:val="-4"/>
          <w:w w:val="105"/>
          <w:sz w:val="20"/>
          <w:szCs w:val="20"/>
        </w:rPr>
        <w:t>,</w:t>
      </w:r>
    </w:p>
    <w:p w14:paraId="3401AE0B">
      <w:pPr>
        <w:pStyle w:val="6"/>
        <w:spacing w:before="92" w:line="240" w:lineRule="auto"/>
        <w:ind w:left="1123" w:right="228" w:hanging="1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status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ENUM(\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'Scheduled\'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'Completed\'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'Cancelled\'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)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DEFAULT</w:t>
      </w:r>
      <w:r>
        <w:rPr>
          <w:rFonts w:hint="default" w:ascii="Tahoma" w:hAnsi="Tahoma" w:cs="Tahoma"/>
          <w:color w:val="D63A49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 xml:space="preserve">'Sc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FOREIGN</w:t>
      </w:r>
      <w:r>
        <w:rPr>
          <w:rFonts w:hint="default" w:ascii="Tahoma" w:hAnsi="Tahoma" w:cs="Tahoma"/>
          <w:color w:val="D63A49"/>
          <w:spacing w:val="-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KEY</w:t>
      </w:r>
      <w:r>
        <w:rPr>
          <w:rFonts w:hint="default" w:ascii="Tahoma" w:hAnsi="Tahoma" w:cs="Tahoma"/>
          <w:color w:val="24292E"/>
          <w:spacing w:val="-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(patient_id)</w:t>
      </w:r>
      <w:r>
        <w:rPr>
          <w:rFonts w:hint="default" w:ascii="Tahoma" w:hAnsi="Tahoma" w:cs="Tahoma"/>
          <w:color w:val="24292E"/>
          <w:spacing w:val="-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REFERENCES</w:t>
      </w:r>
      <w:r>
        <w:rPr>
          <w:rFonts w:hint="default" w:ascii="Tahoma" w:hAnsi="Tahoma" w:cs="Tahoma"/>
          <w:color w:val="D63A49"/>
          <w:spacing w:val="-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Patients(patient_id),</w:t>
      </w:r>
    </w:p>
    <w:p w14:paraId="68D248A2">
      <w:pPr>
        <w:pStyle w:val="6"/>
        <w:spacing w:before="17"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FOREIGN</w:t>
      </w:r>
      <w:r>
        <w:rPr>
          <w:rFonts w:hint="default" w:ascii="Tahoma" w:hAnsi="Tahoma" w:cs="Tahoma"/>
          <w:color w:val="D63A49"/>
          <w:spacing w:val="-2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KEY</w:t>
      </w:r>
      <w:r>
        <w:rPr>
          <w:rFonts w:hint="default" w:ascii="Tahoma" w:hAnsi="Tahoma" w:cs="Tahoma"/>
          <w:color w:val="24292E"/>
          <w:spacing w:val="-2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(staff_id)</w:t>
      </w:r>
      <w:r>
        <w:rPr>
          <w:rFonts w:hint="default" w:ascii="Tahoma" w:hAnsi="Tahoma" w:cs="Tahoma"/>
          <w:color w:val="24292E"/>
          <w:spacing w:val="-2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REFERENCES</w:t>
      </w:r>
      <w:r>
        <w:rPr>
          <w:rFonts w:hint="default" w:ascii="Tahoma" w:hAnsi="Tahoma" w:cs="Tahoma"/>
          <w:color w:val="D63A49"/>
          <w:spacing w:val="-2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Staff(staff_id)</w:t>
      </w:r>
    </w:p>
    <w:p w14:paraId="04C06E3D">
      <w:pPr>
        <w:pStyle w:val="6"/>
        <w:spacing w:after="0" w:line="240" w:lineRule="auto"/>
        <w:rPr>
          <w:rFonts w:hint="default" w:ascii="Tahoma" w:hAnsi="Tahoma" w:cs="Tahoma"/>
          <w:sz w:val="20"/>
          <w:szCs w:val="20"/>
        </w:rPr>
        <w:sectPr>
          <w:pgSz w:w="11920" w:h="16840"/>
          <w:pgMar w:top="1080" w:right="708" w:bottom="280" w:left="708" w:header="720" w:footer="720" w:gutter="0"/>
          <w:cols w:space="720" w:num="1"/>
        </w:sectPr>
      </w:pPr>
    </w:p>
    <w:p w14:paraId="73E360AE">
      <w:pPr>
        <w:spacing w:before="131" w:line="240" w:lineRule="auto"/>
        <w:ind w:left="603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41910</wp:posOffset>
                </wp:positionV>
                <wp:extent cx="6503035" cy="5667375"/>
                <wp:effectExtent l="0" t="0" r="0" b="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3034" cy="5667375"/>
                          <a:chOff x="0" y="0"/>
                          <a:chExt cx="6503034" cy="566737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2"/>
                            <a:ext cx="6503034" cy="566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5667375">
                                <a:moveTo>
                                  <a:pt x="6429374" y="5667374"/>
                                </a:moveTo>
                                <a:lnTo>
                                  <a:pt x="76199" y="5667374"/>
                                </a:lnTo>
                                <a:lnTo>
                                  <a:pt x="68693" y="5667011"/>
                                </a:lnTo>
                                <a:lnTo>
                                  <a:pt x="27882" y="5650106"/>
                                </a:lnTo>
                                <a:lnTo>
                                  <a:pt x="3262" y="5613260"/>
                                </a:lnTo>
                                <a:lnTo>
                                  <a:pt x="0" y="5591174"/>
                                </a:lnTo>
                                <a:lnTo>
                                  <a:pt x="0" y="0"/>
                                </a:lnTo>
                                <a:lnTo>
                                  <a:pt x="6502449" y="0"/>
                                </a:lnTo>
                                <a:lnTo>
                                  <a:pt x="6502449" y="5612711"/>
                                </a:lnTo>
                                <a:lnTo>
                                  <a:pt x="6477691" y="5650106"/>
                                </a:lnTo>
                                <a:lnTo>
                                  <a:pt x="6436880" y="5667011"/>
                                </a:lnTo>
                                <a:lnTo>
                                  <a:pt x="6429374" y="5667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-12" y="5"/>
                            <a:ext cx="6503034" cy="566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5667375">
                                <a:moveTo>
                                  <a:pt x="6502451" y="0"/>
                                </a:moveTo>
                                <a:lnTo>
                                  <a:pt x="6496050" y="0"/>
                                </a:lnTo>
                                <a:lnTo>
                                  <a:pt x="6496050" y="5591175"/>
                                </a:lnTo>
                                <a:lnTo>
                                  <a:pt x="6495732" y="5597741"/>
                                </a:lnTo>
                                <a:lnTo>
                                  <a:pt x="6480950" y="5633453"/>
                                </a:lnTo>
                                <a:lnTo>
                                  <a:pt x="6476022" y="5638774"/>
                                </a:lnTo>
                                <a:lnTo>
                                  <a:pt x="6435953" y="5657532"/>
                                </a:lnTo>
                                <a:lnTo>
                                  <a:pt x="6429375" y="5657850"/>
                                </a:lnTo>
                                <a:lnTo>
                                  <a:pt x="76200" y="5657850"/>
                                </a:lnTo>
                                <a:lnTo>
                                  <a:pt x="39154" y="5646623"/>
                                </a:lnTo>
                                <a:lnTo>
                                  <a:pt x="29552" y="5638787"/>
                                </a:lnTo>
                                <a:lnTo>
                                  <a:pt x="24638" y="5633453"/>
                                </a:lnTo>
                                <a:lnTo>
                                  <a:pt x="9842" y="5597741"/>
                                </a:lnTo>
                                <a:lnTo>
                                  <a:pt x="9525" y="55911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91175"/>
                                </a:lnTo>
                                <a:lnTo>
                                  <a:pt x="368" y="5598680"/>
                                </a:lnTo>
                                <a:lnTo>
                                  <a:pt x="17272" y="5639498"/>
                                </a:lnTo>
                                <a:lnTo>
                                  <a:pt x="22364" y="5645023"/>
                                </a:lnTo>
                                <a:lnTo>
                                  <a:pt x="61341" y="5665927"/>
                                </a:lnTo>
                                <a:lnTo>
                                  <a:pt x="76200" y="5667375"/>
                                </a:lnTo>
                                <a:lnTo>
                                  <a:pt x="6429375" y="5667375"/>
                                </a:lnTo>
                                <a:lnTo>
                                  <a:pt x="6466205" y="5657850"/>
                                </a:lnTo>
                                <a:lnTo>
                                  <a:pt x="6471717" y="5654548"/>
                                </a:lnTo>
                                <a:lnTo>
                                  <a:pt x="6477698" y="5650115"/>
                                </a:lnTo>
                                <a:lnTo>
                                  <a:pt x="6482766" y="5645505"/>
                                </a:lnTo>
                                <a:lnTo>
                                  <a:pt x="6483261" y="5645061"/>
                                </a:lnTo>
                                <a:lnTo>
                                  <a:pt x="6488316" y="5639498"/>
                                </a:lnTo>
                                <a:lnTo>
                                  <a:pt x="6492748" y="5633517"/>
                                </a:lnTo>
                                <a:lnTo>
                                  <a:pt x="6496571" y="5627128"/>
                                </a:lnTo>
                                <a:lnTo>
                                  <a:pt x="6499784" y="5620334"/>
                                </a:lnTo>
                                <a:lnTo>
                                  <a:pt x="6502451" y="5612714"/>
                                </a:lnTo>
                                <a:lnTo>
                                  <a:pt x="6502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61925" y="6"/>
                            <a:ext cx="6181725" cy="549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5497830">
                                <a:moveTo>
                                  <a:pt x="6143624" y="5497710"/>
                                </a:moveTo>
                                <a:lnTo>
                                  <a:pt x="38099" y="5497710"/>
                                </a:lnTo>
                                <a:lnTo>
                                  <a:pt x="30498" y="5497012"/>
                                </a:lnTo>
                                <a:lnTo>
                                  <a:pt x="697" y="5467212"/>
                                </a:lnTo>
                                <a:lnTo>
                                  <a:pt x="0" y="5459610"/>
                                </a:lnTo>
                                <a:lnTo>
                                  <a:pt x="0" y="0"/>
                                </a:lnTo>
                                <a:lnTo>
                                  <a:pt x="6181724" y="0"/>
                                </a:lnTo>
                                <a:lnTo>
                                  <a:pt x="6181724" y="5459610"/>
                                </a:lnTo>
                                <a:lnTo>
                                  <a:pt x="6158250" y="5494920"/>
                                </a:lnTo>
                                <a:lnTo>
                                  <a:pt x="6143624" y="5497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95pt;margin-top:3.3pt;height:446.25pt;width:512.05pt;mso-position-horizontal-relative:page;z-index:-251641856;mso-width-relative:page;mso-height-relative:page;" coordsize="6503034,5667375" o:gfxdata="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">
                <o:lock v:ext="edit" aspectratio="f"/>
                <v:shape id="Graphic 59" o:spid="_x0000_s1026" o:spt="100" style="position:absolute;left:0;top:2;height:5667375;width:6503034;" fillcolor="#37342E" filled="t" stroked="f" coordsize="6503034,5667375" o:gfxdata="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jUzP7sAAADb&#10;AAAADwAAAAAAAAABACAAAAAiAAAAZHJzL2Rvd25yZXYueG1sUEsBAhQAFAAAAAgAh07iQDMvBZ47&#10;AAAAOQAAABAAAAAAAAAAAQAgAAAACgEAAGRycy9zaGFwZXhtbC54bWxQSwUGAAAAAAYABgBbAQAA&#10;tAMAAAAA&#10;" path="m6429374,5667374l76199,5667374,68693,5667011,27882,5650106,3262,5613260,0,5591174,0,0,6502449,0,6502449,5612711,6477691,5650106,6436880,5667011,6429374,5667374xe">
                  <v:fill on="t" opacity="2568f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-12;top:5;height:5667375;width:6503034;" fillcolor="#000000" filled="t" stroked="f" coordsize="6503034,5667375" o:gfxdata="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lGHJ65AAAA2wAA&#10;AA8AAAAAAAAAAQAgAAAAIgAAAGRycy9kb3ducmV2LnhtbFBLAQIUABQAAAAIAIdO4kAzLwWeOwAA&#10;ADkAAAAQAAAAAAAAAAEAIAAAAAgBAABkcnMvc2hhcGV4bWwueG1sUEsFBgAAAAAGAAYAWwEAALID&#10;AAAAAA==&#10;" path="m6502451,0l6496050,0,6496050,5591175,6495732,5597741,6480950,5633453,6476022,5638774,6435953,5657532,6429375,5657850,76200,5657850,39154,5646623,29552,5638787,24638,5633453,9842,5597741,9525,5591175,9525,0,0,0,0,5591175,368,5598680,17272,5639498,22364,5645023,61341,5665927,76200,5667375,6429375,5667375,6466205,5657850,6471717,5654548,6477698,5650115,6482766,5645505,6483261,5645061,6488316,5639498,6492748,5633517,6496571,5627128,6499784,5620334,6502451,5612714,6502451,0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161925;top:6;height:5497830;width:6181725;" fillcolor="#FFFFFF" filled="t" stroked="f" coordsize="6181725,5497830" o:gfxdata="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HKnQL4A&#10;AADbAAAADwAAAAAAAAABACAAAAAiAAAAZHJzL2Rvd25yZXYueG1sUEsBAhQAFAAAAAgAh07iQDMv&#10;BZ47AAAAOQAAABAAAAAAAAAAAQAgAAAADQEAAGRycy9zaGFwZXhtbC54bWxQSwUGAAAAAAYABgBb&#10;AQAAtwMAAAAA&#10;" path="m6143624,5497710l38099,5497710,30498,5497012,697,5467212,0,5459610,0,0,6181724,0,6181724,5459610,6158250,5494920,6143624,54977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hint="default" w:ascii="Tahoma" w:hAnsi="Tahoma" w:cs="Tahoma"/>
          <w:color w:val="24292E"/>
          <w:spacing w:val="-5"/>
          <w:w w:val="105"/>
          <w:sz w:val="20"/>
          <w:szCs w:val="20"/>
        </w:rPr>
        <w:t>);</w:t>
      </w:r>
    </w:p>
    <w:p w14:paraId="55CB5D33">
      <w:pPr>
        <w:pStyle w:val="6"/>
        <w:spacing w:before="169" w:line="240" w:lineRule="auto"/>
        <w:rPr>
          <w:rFonts w:hint="default" w:ascii="Tahoma" w:hAnsi="Tahoma" w:cs="Tahoma"/>
          <w:sz w:val="20"/>
          <w:szCs w:val="20"/>
        </w:rPr>
      </w:pPr>
    </w:p>
    <w:p w14:paraId="53FC0DA6">
      <w:pPr>
        <w:pStyle w:val="6"/>
        <w:spacing w:before="1"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CREATE</w:t>
      </w:r>
      <w:r>
        <w:rPr>
          <w:rFonts w:hint="default" w:ascii="Tahoma" w:hAnsi="Tahoma" w:cs="Tahoma"/>
          <w:color w:val="D63A49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TABLE</w:t>
      </w:r>
      <w:r>
        <w:rPr>
          <w:rFonts w:hint="default" w:ascii="Tahoma" w:hAnsi="Tahoma" w:cs="Tahoma"/>
          <w:color w:val="D63A49"/>
          <w:spacing w:val="-3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MedicalRecords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10"/>
          <w:w w:val="105"/>
          <w:sz w:val="20"/>
          <w:szCs w:val="20"/>
        </w:rPr>
        <w:t>(</w:t>
      </w:r>
    </w:p>
    <w:p w14:paraId="0E7201AC">
      <w:pPr>
        <w:pStyle w:val="6"/>
        <w:spacing w:before="92"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record_id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</w:t>
      </w:r>
      <w:r>
        <w:rPr>
          <w:rFonts w:hint="default" w:ascii="Tahoma" w:hAnsi="Tahoma" w:cs="Tahoma"/>
          <w:color w:val="D63A49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AUTO_INCREMENT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PRIMARY</w:t>
      </w:r>
      <w:r>
        <w:rPr>
          <w:rFonts w:hint="default" w:ascii="Tahoma" w:hAnsi="Tahoma" w:cs="Tahoma"/>
          <w:color w:val="D63A49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4"/>
          <w:w w:val="105"/>
          <w:sz w:val="20"/>
          <w:szCs w:val="20"/>
        </w:rPr>
        <w:t>KEY,</w:t>
      </w:r>
    </w:p>
    <w:p w14:paraId="7FE3BBA4">
      <w:pPr>
        <w:pStyle w:val="6"/>
        <w:spacing w:before="92" w:line="240" w:lineRule="auto"/>
        <w:ind w:left="1123" w:right="394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appointment_id</w:t>
      </w:r>
      <w:r>
        <w:rPr>
          <w:rFonts w:hint="default" w:ascii="Tahoma" w:hAnsi="Tahoma" w:cs="Tahoma"/>
          <w:color w:val="24292E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</w:t>
      </w:r>
      <w:r>
        <w:rPr>
          <w:rFonts w:hint="default" w:ascii="Tahoma" w:hAnsi="Tahoma" w:cs="Tahoma"/>
          <w:color w:val="D63A49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NOT</w:t>
      </w:r>
      <w:r>
        <w:rPr>
          <w:rFonts w:hint="default" w:ascii="Tahoma" w:hAnsi="Tahoma" w:cs="Tahoma"/>
          <w:color w:val="D63A49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NULL</w:t>
      </w:r>
      <w:r>
        <w:rPr>
          <w:rFonts w:hint="default" w:ascii="Tahoma" w:hAnsi="Tahoma" w:cs="Tahoma"/>
          <w:color w:val="D63A49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UNIQUE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 diagnosis TEXT,</w:t>
      </w:r>
    </w:p>
    <w:p w14:paraId="543F51FE">
      <w:pPr>
        <w:pStyle w:val="6"/>
        <w:spacing w:before="17" w:line="240" w:lineRule="auto"/>
        <w:ind w:left="1123" w:right="5982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treatment TEXT,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record_date</w:t>
      </w:r>
      <w:r>
        <w:rPr>
          <w:rFonts w:hint="default" w:ascii="Tahoma" w:hAnsi="Tahoma" w:cs="Tahoma"/>
          <w:color w:val="24292E"/>
          <w:spacing w:val="-3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DATE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,</w:t>
      </w:r>
    </w:p>
    <w:p w14:paraId="7C905E8D">
      <w:pPr>
        <w:pStyle w:val="6"/>
        <w:spacing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FOREIGN</w:t>
      </w:r>
      <w:r>
        <w:rPr>
          <w:rFonts w:hint="default" w:ascii="Tahoma" w:hAnsi="Tahoma" w:cs="Tahoma"/>
          <w:color w:val="D63A49"/>
          <w:spacing w:val="-1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KEY</w:t>
      </w:r>
      <w:r>
        <w:rPr>
          <w:rFonts w:hint="default" w:ascii="Tahoma" w:hAnsi="Tahoma" w:cs="Tahoma"/>
          <w:color w:val="24292E"/>
          <w:spacing w:val="-1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(appointment_id)</w:t>
      </w:r>
      <w:r>
        <w:rPr>
          <w:rFonts w:hint="default" w:ascii="Tahoma" w:hAnsi="Tahoma" w:cs="Tahoma"/>
          <w:color w:val="24292E"/>
          <w:spacing w:val="-1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REFERENCES</w:t>
      </w:r>
      <w:r>
        <w:rPr>
          <w:rFonts w:hint="default" w:ascii="Tahoma" w:hAnsi="Tahoma" w:cs="Tahoma"/>
          <w:color w:val="D63A49"/>
          <w:spacing w:val="-1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Appointments(appointment_id)</w:t>
      </w:r>
    </w:p>
    <w:p w14:paraId="1B9D3F78">
      <w:pPr>
        <w:spacing w:before="92" w:line="240" w:lineRule="auto"/>
        <w:ind w:left="603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spacing w:val="-5"/>
          <w:w w:val="105"/>
          <w:sz w:val="20"/>
          <w:szCs w:val="20"/>
        </w:rPr>
        <w:t>);</w:t>
      </w:r>
    </w:p>
    <w:p w14:paraId="32DE1C33">
      <w:pPr>
        <w:pStyle w:val="6"/>
        <w:spacing w:before="169" w:line="240" w:lineRule="auto"/>
        <w:rPr>
          <w:rFonts w:hint="default" w:ascii="Tahoma" w:hAnsi="Tahoma" w:cs="Tahoma"/>
          <w:sz w:val="20"/>
          <w:szCs w:val="20"/>
        </w:rPr>
      </w:pPr>
    </w:p>
    <w:p w14:paraId="4AA9523B">
      <w:pPr>
        <w:pStyle w:val="6"/>
        <w:spacing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CREATE</w:t>
      </w:r>
      <w:r>
        <w:rPr>
          <w:rFonts w:hint="default" w:ascii="Tahoma" w:hAnsi="Tahoma" w:cs="Tahoma"/>
          <w:color w:val="D63A49"/>
          <w:spacing w:val="-2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TABLE</w:t>
      </w:r>
      <w:r>
        <w:rPr>
          <w:rFonts w:hint="default" w:ascii="Tahoma" w:hAnsi="Tahoma" w:cs="Tahoma"/>
          <w:color w:val="D63A49"/>
          <w:spacing w:val="-2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Billing</w:t>
      </w:r>
      <w:r>
        <w:rPr>
          <w:rFonts w:hint="default" w:ascii="Tahoma" w:hAnsi="Tahoma" w:cs="Tahoma"/>
          <w:color w:val="24292E"/>
          <w:spacing w:val="-2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10"/>
          <w:w w:val="105"/>
          <w:sz w:val="20"/>
          <w:szCs w:val="20"/>
        </w:rPr>
        <w:t>(</w:t>
      </w:r>
    </w:p>
    <w:p w14:paraId="5CC80441">
      <w:pPr>
        <w:pStyle w:val="6"/>
        <w:spacing w:before="92"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bill_id</w:t>
      </w:r>
      <w:r>
        <w:rPr>
          <w:rFonts w:hint="default" w:ascii="Tahoma" w:hAnsi="Tahoma" w:cs="Tahoma"/>
          <w:color w:val="24292E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</w:t>
      </w:r>
      <w:r>
        <w:rPr>
          <w:rFonts w:hint="default" w:ascii="Tahoma" w:hAnsi="Tahoma" w:cs="Tahoma"/>
          <w:color w:val="D63A49"/>
          <w:spacing w:val="-2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AUTO_INCREMENT</w:t>
      </w:r>
      <w:r>
        <w:rPr>
          <w:rFonts w:hint="default" w:ascii="Tahoma" w:hAnsi="Tahoma" w:cs="Tahoma"/>
          <w:color w:val="24292E"/>
          <w:spacing w:val="-2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PRIMARY</w:t>
      </w:r>
      <w:r>
        <w:rPr>
          <w:rFonts w:hint="default" w:ascii="Tahoma" w:hAnsi="Tahoma" w:cs="Tahoma"/>
          <w:color w:val="D63A49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4"/>
          <w:w w:val="105"/>
          <w:sz w:val="20"/>
          <w:szCs w:val="20"/>
        </w:rPr>
        <w:t>KEY,</w:t>
      </w:r>
    </w:p>
    <w:p w14:paraId="060A390F">
      <w:pPr>
        <w:pStyle w:val="6"/>
        <w:spacing w:before="92"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record_id</w:t>
      </w:r>
      <w:r>
        <w:rPr>
          <w:rFonts w:hint="default" w:ascii="Tahoma" w:hAnsi="Tahoma" w:cs="Tahoma"/>
          <w:color w:val="24292E"/>
          <w:spacing w:val="-1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</w:t>
      </w:r>
      <w:r>
        <w:rPr>
          <w:rFonts w:hint="default" w:ascii="Tahoma" w:hAnsi="Tahoma" w:cs="Tahoma"/>
          <w:color w:val="D63A49"/>
          <w:spacing w:val="-1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NOT</w:t>
      </w:r>
      <w:r>
        <w:rPr>
          <w:rFonts w:hint="default" w:ascii="Tahoma" w:hAnsi="Tahoma" w:cs="Tahoma"/>
          <w:color w:val="D63A49"/>
          <w:spacing w:val="-1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4"/>
          <w:w w:val="105"/>
          <w:sz w:val="20"/>
          <w:szCs w:val="20"/>
        </w:rPr>
        <w:t>NULL</w:t>
      </w:r>
      <w:r>
        <w:rPr>
          <w:rFonts w:hint="default" w:ascii="Tahoma" w:hAnsi="Tahoma" w:cs="Tahoma"/>
          <w:color w:val="24292E"/>
          <w:spacing w:val="-4"/>
          <w:w w:val="105"/>
          <w:sz w:val="20"/>
          <w:szCs w:val="20"/>
        </w:rPr>
        <w:t>,</w:t>
      </w:r>
    </w:p>
    <w:p w14:paraId="7B5280DC">
      <w:pPr>
        <w:pStyle w:val="6"/>
        <w:spacing w:before="78" w:line="240" w:lineRule="auto"/>
        <w:ind w:left="1123" w:right="367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total_amount</w:t>
      </w:r>
      <w:r>
        <w:rPr>
          <w:rFonts w:hint="default" w:ascii="Tahoma" w:hAnsi="Tahoma" w:cs="Tahoma"/>
          <w:color w:val="24292E"/>
          <w:spacing w:val="-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DECIMAL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10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2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)</w:t>
      </w:r>
      <w:r>
        <w:rPr>
          <w:rFonts w:hint="default" w:ascii="Tahoma" w:hAnsi="Tahoma" w:cs="Tahoma"/>
          <w:color w:val="24292E"/>
          <w:spacing w:val="-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NOT</w:t>
      </w:r>
      <w:r>
        <w:rPr>
          <w:rFonts w:hint="default" w:ascii="Tahoma" w:hAnsi="Tahoma" w:cs="Tahoma"/>
          <w:color w:val="D63A49"/>
          <w:spacing w:val="-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NULL</w:t>
      </w:r>
      <w:r>
        <w:rPr>
          <w:rFonts w:hint="default" w:ascii="Tahoma" w:hAnsi="Tahoma" w:cs="Tahoma"/>
          <w:color w:val="D63A49"/>
          <w:spacing w:val="-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CHECK</w:t>
      </w:r>
      <w:r>
        <w:rPr>
          <w:rFonts w:hint="default" w:ascii="Tahoma" w:hAnsi="Tahoma" w:cs="Tahoma"/>
          <w:color w:val="D63A49"/>
          <w:spacing w:val="-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(total_amount</w:t>
      </w:r>
      <w:r>
        <w:rPr>
          <w:rFonts w:hint="default" w:ascii="Tahoma" w:hAnsi="Tahoma" w:cs="Tahoma"/>
          <w:color w:val="24292E"/>
          <w:spacing w:val="8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=</w:t>
      </w:r>
      <w:r>
        <w:rPr>
          <w:rFonts w:hint="default" w:ascii="Tahoma" w:hAnsi="Tahoma" w:cs="Tahoma"/>
          <w:color w:val="005CC4"/>
          <w:spacing w:val="-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0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),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status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ENUM(\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'Pending\'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'Paid\'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'Overdue\'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)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DEFAULT</w:t>
      </w:r>
      <w:r>
        <w:rPr>
          <w:rFonts w:hint="default" w:ascii="Tahoma" w:hAnsi="Tahoma" w:cs="Tahoma"/>
          <w:color w:val="D63A49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'Pending\'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,</w:t>
      </w:r>
    </w:p>
    <w:p w14:paraId="52187074">
      <w:pPr>
        <w:pStyle w:val="6"/>
        <w:spacing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FOREIGN</w:t>
      </w:r>
      <w:r>
        <w:rPr>
          <w:rFonts w:hint="default" w:ascii="Tahoma" w:hAnsi="Tahoma" w:cs="Tahoma"/>
          <w:color w:val="D63A49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KEY</w:t>
      </w:r>
      <w:r>
        <w:rPr>
          <w:rFonts w:hint="default" w:ascii="Tahoma" w:hAnsi="Tahoma" w:cs="Tahoma"/>
          <w:color w:val="24292E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(record_id)</w:t>
      </w:r>
      <w:r>
        <w:rPr>
          <w:rFonts w:hint="default" w:ascii="Tahoma" w:hAnsi="Tahoma" w:cs="Tahoma"/>
          <w:color w:val="24292E"/>
          <w:spacing w:val="-2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REFERENCES</w:t>
      </w:r>
      <w:r>
        <w:rPr>
          <w:rFonts w:hint="default" w:ascii="Tahoma" w:hAnsi="Tahoma" w:cs="Tahoma"/>
          <w:color w:val="D63A49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MedicalRecords(record_id)</w:t>
      </w:r>
    </w:p>
    <w:p w14:paraId="55A01846">
      <w:pPr>
        <w:spacing w:before="77" w:line="240" w:lineRule="auto"/>
        <w:ind w:left="603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spacing w:val="-5"/>
          <w:w w:val="105"/>
          <w:sz w:val="20"/>
          <w:szCs w:val="20"/>
        </w:rPr>
        <w:t>);</w:t>
      </w:r>
    </w:p>
    <w:p w14:paraId="2A697EA0">
      <w:pPr>
        <w:pStyle w:val="6"/>
        <w:spacing w:before="169" w:line="240" w:lineRule="auto"/>
        <w:rPr>
          <w:rFonts w:hint="default" w:ascii="Tahoma" w:hAnsi="Tahoma" w:cs="Tahoma"/>
          <w:sz w:val="20"/>
          <w:szCs w:val="20"/>
        </w:rPr>
      </w:pPr>
    </w:p>
    <w:p w14:paraId="2AE4655A">
      <w:pPr>
        <w:pStyle w:val="6"/>
        <w:spacing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CREATE</w:t>
      </w:r>
      <w:r>
        <w:rPr>
          <w:rFonts w:hint="default" w:ascii="Tahoma" w:hAnsi="Tahoma" w:cs="Tahoma"/>
          <w:color w:val="D63A49"/>
          <w:spacing w:val="-2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TABLE</w:t>
      </w:r>
      <w:r>
        <w:rPr>
          <w:rFonts w:hint="default" w:ascii="Tahoma" w:hAnsi="Tahoma" w:cs="Tahoma"/>
          <w:color w:val="D63A49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Payments</w:t>
      </w:r>
      <w:r>
        <w:rPr>
          <w:rFonts w:hint="default" w:ascii="Tahoma" w:hAnsi="Tahoma" w:cs="Tahoma"/>
          <w:color w:val="24292E"/>
          <w:spacing w:val="-2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10"/>
          <w:w w:val="105"/>
          <w:sz w:val="20"/>
          <w:szCs w:val="20"/>
        </w:rPr>
        <w:t>(</w:t>
      </w:r>
    </w:p>
    <w:p w14:paraId="21BB93B8">
      <w:pPr>
        <w:pStyle w:val="6"/>
        <w:spacing w:before="92"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payment_id</w:t>
      </w:r>
      <w:r>
        <w:rPr>
          <w:rFonts w:hint="default" w:ascii="Tahoma" w:hAnsi="Tahoma" w:cs="Tahoma"/>
          <w:color w:val="24292E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</w:t>
      </w:r>
      <w:r>
        <w:rPr>
          <w:rFonts w:hint="default" w:ascii="Tahoma" w:hAnsi="Tahoma" w:cs="Tahoma"/>
          <w:color w:val="D63A49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AUTO_INCREMENT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PRIMARY</w:t>
      </w:r>
      <w:r>
        <w:rPr>
          <w:rFonts w:hint="default" w:ascii="Tahoma" w:hAnsi="Tahoma" w:cs="Tahoma"/>
          <w:color w:val="D63A49"/>
          <w:spacing w:val="-3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4"/>
          <w:w w:val="105"/>
          <w:sz w:val="20"/>
          <w:szCs w:val="20"/>
        </w:rPr>
        <w:t>KEY,</w:t>
      </w:r>
    </w:p>
    <w:p w14:paraId="6909326A">
      <w:pPr>
        <w:pStyle w:val="6"/>
        <w:spacing w:before="92"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bill_id</w:t>
      </w:r>
      <w:r>
        <w:rPr>
          <w:rFonts w:hint="default" w:ascii="Tahoma" w:hAnsi="Tahoma" w:cs="Tahoma"/>
          <w:color w:val="24292E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</w:t>
      </w:r>
      <w:r>
        <w:rPr>
          <w:rFonts w:hint="default" w:ascii="Tahoma" w:hAnsi="Tahoma" w:cs="Tahoma"/>
          <w:color w:val="D63A49"/>
          <w:spacing w:val="-1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NOT</w:t>
      </w:r>
      <w:r>
        <w:rPr>
          <w:rFonts w:hint="default" w:ascii="Tahoma" w:hAnsi="Tahoma" w:cs="Tahoma"/>
          <w:color w:val="D63A49"/>
          <w:spacing w:val="-1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NULL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,</w:t>
      </w:r>
    </w:p>
    <w:p w14:paraId="3909B67F">
      <w:pPr>
        <w:pStyle w:val="6"/>
        <w:spacing w:before="77" w:line="240" w:lineRule="auto"/>
        <w:ind w:left="1123" w:right="228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amount_paid</w:t>
      </w:r>
      <w:r>
        <w:rPr>
          <w:rFonts w:hint="default" w:ascii="Tahoma" w:hAnsi="Tahoma" w:cs="Tahoma"/>
          <w:color w:val="24292E"/>
          <w:spacing w:val="-2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DECIMAL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10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2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2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)</w:t>
      </w:r>
      <w:r>
        <w:rPr>
          <w:rFonts w:hint="default" w:ascii="Tahoma" w:hAnsi="Tahoma" w:cs="Tahoma"/>
          <w:color w:val="24292E"/>
          <w:spacing w:val="-2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NOT</w:t>
      </w:r>
      <w:r>
        <w:rPr>
          <w:rFonts w:hint="default" w:ascii="Tahoma" w:hAnsi="Tahoma" w:cs="Tahoma"/>
          <w:color w:val="D63A49"/>
          <w:spacing w:val="-2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NULL</w:t>
      </w:r>
      <w:r>
        <w:rPr>
          <w:rFonts w:hint="default" w:ascii="Tahoma" w:hAnsi="Tahoma" w:cs="Tahoma"/>
          <w:color w:val="D63A49"/>
          <w:spacing w:val="-2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CHECK</w:t>
      </w:r>
      <w:r>
        <w:rPr>
          <w:rFonts w:hint="default" w:ascii="Tahoma" w:hAnsi="Tahoma" w:cs="Tahoma"/>
          <w:color w:val="D63A49"/>
          <w:spacing w:val="-2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(amount_paid</w:t>
      </w:r>
      <w:r>
        <w:rPr>
          <w:rFonts w:hint="default" w:ascii="Tahoma" w:hAnsi="Tahoma" w:cs="Tahoma"/>
          <w:color w:val="24292E"/>
          <w:spacing w:val="-2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&gt;</w:t>
      </w:r>
      <w:r>
        <w:rPr>
          <w:rFonts w:hint="default" w:ascii="Tahoma" w:hAnsi="Tahoma" w:cs="Tahoma"/>
          <w:color w:val="005CC4"/>
          <w:spacing w:val="-2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0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), payment_date DATETIME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DEFAULT </w:t>
      </w:r>
      <w:r>
        <w:rPr>
          <w:rFonts w:hint="default" w:ascii="Tahoma" w:hAnsi="Tahoma" w:cs="Tahoma"/>
          <w:color w:val="E36109"/>
          <w:w w:val="105"/>
          <w:sz w:val="20"/>
          <w:szCs w:val="20"/>
        </w:rPr>
        <w:t>CURRENT_TIMESTAMP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</w:p>
    <w:p w14:paraId="6EF47E09">
      <w:pPr>
        <w:pStyle w:val="6"/>
        <w:spacing w:line="240" w:lineRule="auto"/>
        <w:ind w:left="112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FOREIGN</w:t>
      </w:r>
      <w:r>
        <w:rPr>
          <w:rFonts w:hint="default" w:ascii="Tahoma" w:hAnsi="Tahoma" w:cs="Tahoma"/>
          <w:color w:val="D63A49"/>
          <w:spacing w:val="-2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KEY</w:t>
      </w:r>
      <w:r>
        <w:rPr>
          <w:rFonts w:hint="default" w:ascii="Tahoma" w:hAnsi="Tahoma" w:cs="Tahoma"/>
          <w:color w:val="24292E"/>
          <w:spacing w:val="-2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(bill_id)</w:t>
      </w:r>
      <w:r>
        <w:rPr>
          <w:rFonts w:hint="default" w:ascii="Tahoma" w:hAnsi="Tahoma" w:cs="Tahoma"/>
          <w:color w:val="24292E"/>
          <w:spacing w:val="-2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REFERENCES</w:t>
      </w:r>
      <w:r>
        <w:rPr>
          <w:rFonts w:hint="default" w:ascii="Tahoma" w:hAnsi="Tahoma" w:cs="Tahoma"/>
          <w:color w:val="D63A49"/>
          <w:spacing w:val="-2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Billing(bill_id)</w:t>
      </w:r>
    </w:p>
    <w:p w14:paraId="674A542E">
      <w:pPr>
        <w:spacing w:before="77" w:line="240" w:lineRule="auto"/>
        <w:ind w:left="603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spacing w:val="-5"/>
          <w:w w:val="105"/>
          <w:sz w:val="20"/>
          <w:szCs w:val="20"/>
        </w:rPr>
        <w:t>);</w:t>
      </w:r>
    </w:p>
    <w:p w14:paraId="4FCDDAA5">
      <w:pPr>
        <w:spacing w:after="0" w:line="240" w:lineRule="auto"/>
        <w:jc w:val="left"/>
        <w:rPr>
          <w:rFonts w:hint="default" w:ascii="Tahoma" w:hAnsi="Tahoma" w:cs="Tahoma"/>
          <w:sz w:val="20"/>
          <w:szCs w:val="20"/>
        </w:rPr>
        <w:sectPr>
          <w:pgSz w:w="11920" w:h="16840"/>
          <w:pgMar w:top="1040" w:right="708" w:bottom="280" w:left="708" w:header="720" w:footer="720" w:gutter="0"/>
          <w:cols w:space="720" w:num="1"/>
        </w:sectPr>
      </w:pPr>
    </w:p>
    <w:p w14:paraId="112AFC08">
      <w:pPr>
        <w:pStyle w:val="3"/>
        <w:numPr>
          <w:ilvl w:val="1"/>
          <w:numId w:val="1"/>
        </w:numPr>
        <w:tabs>
          <w:tab w:val="left" w:pos="639"/>
        </w:tabs>
        <w:spacing w:before="76" w:after="0" w:line="240" w:lineRule="auto"/>
        <w:ind w:left="639" w:right="0" w:hanging="508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ge">
                  <wp:posOffset>1161415</wp:posOffset>
                </wp:positionV>
                <wp:extent cx="6503035" cy="8823960"/>
                <wp:effectExtent l="0" t="0" r="0" b="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3034" cy="8823960"/>
                          <a:chOff x="0" y="0"/>
                          <a:chExt cx="6503034" cy="882396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503034" cy="882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8823960">
                                <a:moveTo>
                                  <a:pt x="6502449" y="8823572"/>
                                </a:moveTo>
                                <a:lnTo>
                                  <a:pt x="0" y="8823572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71716" y="12830"/>
                                </a:lnTo>
                                <a:lnTo>
                                  <a:pt x="6499773" y="47039"/>
                                </a:lnTo>
                                <a:lnTo>
                                  <a:pt x="6502449" y="54662"/>
                                </a:lnTo>
                                <a:lnTo>
                                  <a:pt x="6502449" y="8823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12" y="2"/>
                            <a:ext cx="6503034" cy="882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8823960">
                                <a:moveTo>
                                  <a:pt x="6502451" y="54660"/>
                                </a:moveTo>
                                <a:lnTo>
                                  <a:pt x="6483210" y="22377"/>
                                </a:lnTo>
                                <a:lnTo>
                                  <a:pt x="6482804" y="21920"/>
                                </a:lnTo>
                                <a:lnTo>
                                  <a:pt x="6444247" y="1460"/>
                                </a:lnTo>
                                <a:lnTo>
                                  <a:pt x="64293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8823579"/>
                                </a:lnTo>
                                <a:lnTo>
                                  <a:pt x="9525" y="8823579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429375" y="9525"/>
                                </a:lnTo>
                                <a:lnTo>
                                  <a:pt x="6466433" y="20751"/>
                                </a:lnTo>
                                <a:lnTo>
                                  <a:pt x="6490983" y="50685"/>
                                </a:lnTo>
                                <a:lnTo>
                                  <a:pt x="6496050" y="76200"/>
                                </a:lnTo>
                                <a:lnTo>
                                  <a:pt x="6496050" y="8823579"/>
                                </a:lnTo>
                                <a:lnTo>
                                  <a:pt x="6502451" y="8823579"/>
                                </a:lnTo>
                                <a:lnTo>
                                  <a:pt x="6502451" y="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61925" y="161928"/>
                            <a:ext cx="6181725" cy="866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8662035">
                                <a:moveTo>
                                  <a:pt x="6181724" y="8661647"/>
                                </a:moveTo>
                                <a:lnTo>
                                  <a:pt x="0" y="8661647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6143624" y="0"/>
                                </a:lnTo>
                                <a:lnTo>
                                  <a:pt x="6178934" y="23474"/>
                                </a:lnTo>
                                <a:lnTo>
                                  <a:pt x="6181724" y="38099"/>
                                </a:lnTo>
                                <a:lnTo>
                                  <a:pt x="6181724" y="8661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95pt;margin-top:91.45pt;height:694.8pt;width:512.05pt;mso-position-horizontal-relative:page;mso-position-vertical-relative:page;z-index:-251641856;mso-width-relative:page;mso-height-relative:page;" coordsize="6503034,8823960" o:gfxdata="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">
                <o:lock v:ext="edit" aspectratio="f"/>
                <v:shape id="Graphic 63" o:spid="_x0000_s1026" o:spt="100" style="position:absolute;left:0;top:0;height:8823960;width:6503034;" fillcolor="#37342E" filled="t" stroked="f" coordsize="6503034,8823960" o:gfxdata="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+zlo7gAAADbAAAA&#10;DwAAAAAAAAABACAAAAAiAAAAZHJzL2Rvd25yZXYueG1sUEsBAhQAFAAAAAgAh07iQDMvBZ47AAAA&#10;OQAAABAAAAAAAAAAAQAgAAAABwEAAGRycy9zaGFwZXhtbC54bWxQSwUGAAAAAAYABgBbAQAAsQMA&#10;AAAA&#10;" path="m6502449,8823572l0,8823572,0,76199,12830,33857,47039,5800,76199,0,6429374,0,6471716,12830,6499773,47039,6502449,54662,6502449,8823572xe">
                  <v:fill on="t" opacity="2568f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-12;top:2;height:8823960;width:6503034;" fillcolor="#000000" filled="t" stroked="f" coordsize="6503034,8823960" o:gfxdata="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2I3HO/&#10;AAAA2wAAAA8AAAAAAAAAAQAgAAAAIgAAAGRycy9kb3ducmV2LnhtbFBLAQIUABQAAAAIAIdO4kAz&#10;LwWeOwAAADkAAAAQAAAAAAAAAAEAIAAAAA4BAABkcnMvc2hhcGV4bWwueG1sUEsFBgAAAAAGAAYA&#10;WwEAALgDAAAAAA==&#10;" path="m6502451,54660l6483210,22377,6482804,21920,6444247,1460,6429375,0,76200,0,33858,12839,22771,21920,22326,22326,17272,27889,12839,33858,0,76200,0,8823579,9525,8823579,9525,76200,9842,69634,24638,33921,29502,28663,63195,10795,76200,9525,6429375,9525,6466433,20751,6490983,50685,6496050,76200,6496050,8823579,6502451,8823579,6502451,54660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161925;top:161928;height:8662035;width:6181725;" fillcolor="#FFFFFF" filled="t" stroked="f" coordsize="6181725,8662035" o:gfxdata="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2prmLgAAADbAAAA&#10;DwAAAAAAAAABACAAAAAiAAAAZHJzL2Rvd25yZXYueG1sUEsBAhQAFAAAAAgAh07iQDMvBZ47AAAA&#10;OQAAABAAAAAAAAAAAQAgAAAABwEAAGRycy9zaGFwZXhtbC54bWxQSwUGAAAAAAYABgBbAQAAsQMA&#10;AAAA&#10;" path="m6181724,8661647l0,8661647,0,38099,23473,2789,38099,0,6143624,0,6178934,23474,6181724,38099,6181724,86616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hint="default" w:ascii="Tahoma" w:hAnsi="Tahoma" w:cs="Tahoma"/>
          <w:color w:val="33322D"/>
          <w:w w:val="105"/>
          <w:sz w:val="20"/>
          <w:szCs w:val="20"/>
        </w:rPr>
        <w:t>Sample</w:t>
      </w:r>
      <w:r>
        <w:rPr>
          <w:rFonts w:hint="default" w:ascii="Tahoma" w:hAnsi="Tahoma" w:cs="Tahoma"/>
          <w:color w:val="33322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w w:val="105"/>
          <w:sz w:val="20"/>
          <w:szCs w:val="20"/>
        </w:rPr>
        <w:t>Data</w:t>
      </w:r>
      <w:r>
        <w:rPr>
          <w:rFonts w:hint="default" w:ascii="Tahoma" w:hAnsi="Tahoma" w:cs="Tahoma"/>
          <w:color w:val="33322D"/>
          <w:spacing w:val="-1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w w:val="105"/>
          <w:sz w:val="20"/>
          <w:szCs w:val="20"/>
        </w:rPr>
        <w:t>Insertion</w:t>
      </w:r>
      <w:r>
        <w:rPr>
          <w:rFonts w:hint="default" w:ascii="Tahoma" w:hAnsi="Tahoma" w:cs="Tahoma"/>
          <w:color w:val="33322D"/>
          <w:spacing w:val="-1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w w:val="105"/>
          <w:sz w:val="20"/>
          <w:szCs w:val="20"/>
        </w:rPr>
        <w:t>and</w:t>
      </w:r>
      <w:r>
        <w:rPr>
          <w:rFonts w:hint="default" w:ascii="Tahoma" w:hAnsi="Tahoma" w:cs="Tahoma"/>
          <w:color w:val="33322D"/>
          <w:spacing w:val="-1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w w:val="105"/>
          <w:sz w:val="20"/>
          <w:szCs w:val="20"/>
        </w:rPr>
        <w:t>Manipulation</w:t>
      </w:r>
      <w:r>
        <w:rPr>
          <w:rFonts w:hint="default" w:ascii="Tahoma" w:hAnsi="Tahoma" w:cs="Tahoma"/>
          <w:color w:val="33322D"/>
          <w:spacing w:val="-1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pacing w:val="-2"/>
          <w:w w:val="105"/>
          <w:sz w:val="20"/>
          <w:szCs w:val="20"/>
        </w:rPr>
        <w:t>Scripts</w:t>
      </w:r>
    </w:p>
    <w:p w14:paraId="69652A03">
      <w:pPr>
        <w:pStyle w:val="6"/>
        <w:spacing w:line="240" w:lineRule="auto"/>
        <w:rPr>
          <w:rFonts w:hint="default" w:ascii="Tahoma" w:hAnsi="Tahoma" w:cs="Tahoma"/>
          <w:b/>
          <w:sz w:val="20"/>
          <w:szCs w:val="20"/>
        </w:rPr>
      </w:pPr>
    </w:p>
    <w:p w14:paraId="2ACA11BF">
      <w:pPr>
        <w:pStyle w:val="6"/>
        <w:spacing w:before="165" w:line="240" w:lineRule="auto"/>
        <w:rPr>
          <w:rFonts w:hint="default" w:ascii="Tahoma" w:hAnsi="Tahoma" w:cs="Tahoma"/>
          <w:b/>
          <w:sz w:val="20"/>
          <w:szCs w:val="20"/>
        </w:rPr>
      </w:pPr>
    </w:p>
    <w:p w14:paraId="28737824">
      <w:pPr>
        <w:pStyle w:val="6"/>
        <w:spacing w:before="1" w:line="240" w:lineRule="auto"/>
        <w:ind w:left="73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-</w:t>
      </w:r>
      <w:r>
        <w:rPr>
          <w:rFonts w:hint="default" w:ascii="Tahoma" w:hAnsi="Tahoma" w:cs="Tahoma"/>
          <w:color w:val="6A737D"/>
          <w:spacing w:val="-2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Data</w:t>
      </w:r>
      <w:r>
        <w:rPr>
          <w:rFonts w:hint="default" w:ascii="Tahoma" w:hAnsi="Tahoma" w:cs="Tahoma"/>
          <w:color w:val="6A737D"/>
          <w:spacing w:val="-2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Manipulation</w:t>
      </w:r>
      <w:r>
        <w:rPr>
          <w:rFonts w:hint="default" w:ascii="Tahoma" w:hAnsi="Tahoma" w:cs="Tahoma"/>
          <w:color w:val="6A737D"/>
          <w:spacing w:val="-2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spacing w:val="-2"/>
          <w:w w:val="105"/>
          <w:sz w:val="20"/>
          <w:szCs w:val="20"/>
        </w:rPr>
        <w:t>(INSERT)</w:t>
      </w:r>
    </w:p>
    <w:p w14:paraId="27AD42EF">
      <w:pPr>
        <w:pStyle w:val="6"/>
        <w:spacing w:before="77"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INSERT</w:t>
      </w:r>
      <w:r>
        <w:rPr>
          <w:rFonts w:hint="default" w:ascii="Tahoma" w:hAnsi="Tahoma" w:cs="Tahoma"/>
          <w:color w:val="D63A49"/>
          <w:spacing w:val="-2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INTO</w:t>
      </w:r>
      <w:r>
        <w:rPr>
          <w:rFonts w:hint="default" w:ascii="Tahoma" w:hAnsi="Tahoma" w:cs="Tahoma"/>
          <w:color w:val="D63A49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Clinics</w:t>
      </w:r>
      <w:r>
        <w:rPr>
          <w:rFonts w:hint="default" w:ascii="Tahoma" w:hAnsi="Tahoma" w:cs="Tahoma"/>
          <w:color w:val="24292E"/>
          <w:spacing w:val="-2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(name,</w:t>
      </w:r>
      <w:r>
        <w:rPr>
          <w:rFonts w:hint="default" w:ascii="Tahoma" w:hAnsi="Tahoma" w:cs="Tahoma"/>
          <w:color w:val="24292E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location,</w:t>
      </w:r>
      <w:r>
        <w:rPr>
          <w:rFonts w:hint="default" w:ascii="Tahoma" w:hAnsi="Tahoma" w:cs="Tahoma"/>
          <w:color w:val="24292E"/>
          <w:spacing w:val="-2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phone)</w:t>
      </w:r>
      <w:r>
        <w:rPr>
          <w:rFonts w:hint="default" w:ascii="Tahoma" w:hAnsi="Tahoma" w:cs="Tahoma"/>
          <w:color w:val="24292E"/>
          <w:spacing w:val="-2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VALUES</w:t>
      </w:r>
    </w:p>
    <w:p w14:paraId="2C899911">
      <w:pPr>
        <w:pStyle w:val="6"/>
        <w:spacing w:before="92" w:line="240" w:lineRule="auto"/>
        <w:ind w:left="603" w:right="228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w w:val="105"/>
          <w:sz w:val="20"/>
          <w:szCs w:val="20"/>
        </w:rPr>
        <w:t>(\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'City</w:t>
      </w:r>
      <w:r>
        <w:rPr>
          <w:rFonts w:hint="default" w:ascii="Tahoma" w:hAnsi="Tahoma" w:cs="Tahoma"/>
          <w:color w:val="032E61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Health</w:t>
      </w:r>
      <w:r>
        <w:rPr>
          <w:rFonts w:hint="default" w:ascii="Tahoma" w:hAnsi="Tahoma" w:cs="Tahoma"/>
          <w:color w:val="032E61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Clinic\'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'123</w:t>
      </w:r>
      <w:r>
        <w:rPr>
          <w:rFonts w:hint="default" w:ascii="Tahoma" w:hAnsi="Tahoma" w:cs="Tahoma"/>
          <w:color w:val="032E61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Main</w:t>
      </w:r>
      <w:r>
        <w:rPr>
          <w:rFonts w:hint="default" w:ascii="Tahoma" w:hAnsi="Tahoma" w:cs="Tahoma"/>
          <w:color w:val="032E61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St,</w:t>
      </w:r>
      <w:r>
        <w:rPr>
          <w:rFonts w:hint="default" w:ascii="Tahoma" w:hAnsi="Tahoma" w:cs="Tahoma"/>
          <w:color w:val="032E61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Freetown\'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'232-77-123456\'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), (\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'Wellness</w:t>
      </w:r>
      <w:r>
        <w:rPr>
          <w:rFonts w:hint="default" w:ascii="Tahoma" w:hAnsi="Tahoma" w:cs="Tahoma"/>
          <w:color w:val="032E61"/>
          <w:spacing w:val="-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Center\'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'456</w:t>
      </w:r>
      <w:r>
        <w:rPr>
          <w:rFonts w:hint="default" w:ascii="Tahoma" w:hAnsi="Tahoma" w:cs="Tahoma"/>
          <w:color w:val="032E61"/>
          <w:spacing w:val="-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Oak</w:t>
      </w:r>
      <w:r>
        <w:rPr>
          <w:rFonts w:hint="default" w:ascii="Tahoma" w:hAnsi="Tahoma" w:cs="Tahoma"/>
          <w:color w:val="032E61"/>
          <w:spacing w:val="-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Ave,</w:t>
      </w:r>
      <w:r>
        <w:rPr>
          <w:rFonts w:hint="default" w:ascii="Tahoma" w:hAnsi="Tahoma" w:cs="Tahoma"/>
          <w:color w:val="032E61"/>
          <w:spacing w:val="-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Bo\'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'232-78-789012\'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);</w:t>
      </w:r>
    </w:p>
    <w:p w14:paraId="604E9A2B">
      <w:pPr>
        <w:pStyle w:val="6"/>
        <w:spacing w:before="75" w:line="240" w:lineRule="auto"/>
        <w:rPr>
          <w:rFonts w:hint="default" w:ascii="Tahoma" w:hAnsi="Tahoma" w:cs="Tahoma"/>
          <w:sz w:val="20"/>
          <w:szCs w:val="20"/>
        </w:rPr>
      </w:pPr>
    </w:p>
    <w:p w14:paraId="1FF6F814">
      <w:pPr>
        <w:pStyle w:val="6"/>
        <w:spacing w:before="1" w:line="240" w:lineRule="auto"/>
        <w:ind w:left="603" w:right="409"/>
        <w:jc w:val="both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INSERT</w:t>
      </w:r>
      <w:r>
        <w:rPr>
          <w:rFonts w:hint="default" w:ascii="Tahoma" w:hAnsi="Tahoma" w:cs="Tahoma"/>
          <w:color w:val="D63A49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INTO</w:t>
      </w:r>
      <w:r>
        <w:rPr>
          <w:rFonts w:hint="default" w:ascii="Tahoma" w:hAnsi="Tahoma" w:cs="Tahoma"/>
          <w:color w:val="D63A49"/>
          <w:spacing w:val="-2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Patients</w:t>
      </w:r>
      <w:r>
        <w:rPr>
          <w:rFonts w:hint="default" w:ascii="Tahoma" w:hAnsi="Tahoma" w:cs="Tahoma"/>
          <w:color w:val="24292E"/>
          <w:spacing w:val="-2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(first_name,</w:t>
      </w:r>
      <w:r>
        <w:rPr>
          <w:rFonts w:hint="default" w:ascii="Tahoma" w:hAnsi="Tahoma" w:cs="Tahoma"/>
          <w:color w:val="24292E"/>
          <w:spacing w:val="-2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last_name,</w:t>
      </w:r>
      <w:r>
        <w:rPr>
          <w:rFonts w:hint="default" w:ascii="Tahoma" w:hAnsi="Tahoma" w:cs="Tahoma"/>
          <w:color w:val="24292E"/>
          <w:spacing w:val="-2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dob,</w:t>
      </w:r>
      <w:r>
        <w:rPr>
          <w:rFonts w:hint="default" w:ascii="Tahoma" w:hAnsi="Tahoma" w:cs="Tahoma"/>
          <w:color w:val="24292E"/>
          <w:spacing w:val="-2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gender,</w:t>
      </w:r>
      <w:r>
        <w:rPr>
          <w:rFonts w:hint="default" w:ascii="Tahoma" w:hAnsi="Tahoma" w:cs="Tahoma"/>
          <w:color w:val="24292E"/>
          <w:spacing w:val="-2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address,</w:t>
      </w:r>
      <w:r>
        <w:rPr>
          <w:rFonts w:hint="default" w:ascii="Tahoma" w:hAnsi="Tahoma" w:cs="Tahoma"/>
          <w:color w:val="24292E"/>
          <w:spacing w:val="-2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phone) (\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'Alice\'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'Smith\'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'1990-05-15\'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'Female\'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'789</w:t>
      </w:r>
      <w:r>
        <w:rPr>
          <w:rFonts w:hint="default" w:ascii="Tahoma" w:hAnsi="Tahoma" w:cs="Tahoma"/>
          <w:color w:val="032E61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Pine</w:t>
      </w:r>
      <w:r>
        <w:rPr>
          <w:rFonts w:hint="default" w:ascii="Tahoma" w:hAnsi="Tahoma" w:cs="Tahoma"/>
          <w:color w:val="032E61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Ln,</w:t>
      </w:r>
      <w:r>
        <w:rPr>
          <w:rFonts w:hint="default" w:ascii="Tahoma" w:hAnsi="Tahoma" w:cs="Tahoma"/>
          <w:color w:val="032E61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 xml:space="preserve">Freetow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'Bob\'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'Johnson\'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'1985-11-20\'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'Male\'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'101</w:t>
      </w:r>
      <w:r>
        <w:rPr>
          <w:rFonts w:hint="default" w:ascii="Tahoma" w:hAnsi="Tahoma" w:cs="Tahoma"/>
          <w:color w:val="032E61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Elm</w:t>
      </w:r>
      <w:r>
        <w:rPr>
          <w:rFonts w:hint="default" w:ascii="Tahoma" w:hAnsi="Tahoma" w:cs="Tahoma"/>
          <w:color w:val="032E61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St,</w:t>
      </w:r>
      <w:r>
        <w:rPr>
          <w:rFonts w:hint="default" w:ascii="Tahoma" w:hAnsi="Tahoma" w:cs="Tahoma"/>
          <w:color w:val="032E61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Bo\'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 xml:space="preserve">'23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'Charlie\'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3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'Brown\'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'1992-03-01\'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'Male\'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3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'202</w:t>
      </w:r>
      <w:r>
        <w:rPr>
          <w:rFonts w:hint="default" w:ascii="Tahoma" w:hAnsi="Tahoma" w:cs="Tahoma"/>
          <w:color w:val="032E61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Maple</w:t>
      </w:r>
      <w:r>
        <w:rPr>
          <w:rFonts w:hint="default" w:ascii="Tahoma" w:hAnsi="Tahoma" w:cs="Tahoma"/>
          <w:color w:val="032E61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Dr,</w:t>
      </w:r>
      <w:r>
        <w:rPr>
          <w:rFonts w:hint="default" w:ascii="Tahoma" w:hAnsi="Tahoma" w:cs="Tahoma"/>
          <w:color w:val="032E61"/>
          <w:spacing w:val="-3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Freeto</w:t>
      </w:r>
    </w:p>
    <w:p w14:paraId="0B161376">
      <w:pPr>
        <w:pStyle w:val="6"/>
        <w:spacing w:before="224" w:line="240" w:lineRule="auto"/>
        <w:ind w:left="603" w:right="228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INSERT</w:t>
      </w:r>
      <w:r>
        <w:rPr>
          <w:rFonts w:hint="default" w:ascii="Tahoma" w:hAnsi="Tahoma" w:cs="Tahoma"/>
          <w:color w:val="D63A49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INTO</w:t>
      </w:r>
      <w:r>
        <w:rPr>
          <w:rFonts w:hint="default" w:ascii="Tahoma" w:hAnsi="Tahoma" w:cs="Tahoma"/>
          <w:color w:val="D63A49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Staff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(first_name,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last_name,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role,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specialization,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clinic_id (\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'Dr.</w:t>
      </w:r>
      <w:r>
        <w:rPr>
          <w:rFonts w:hint="default" w:ascii="Tahoma" w:hAnsi="Tahoma" w:cs="Tahoma"/>
          <w:color w:val="032E61"/>
          <w:spacing w:val="-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Emily\'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'White\'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'Doctor\'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'General</w:t>
      </w:r>
      <w:r>
        <w:rPr>
          <w:rFonts w:hint="default" w:ascii="Tahoma" w:hAnsi="Tahoma" w:cs="Tahoma"/>
          <w:color w:val="032E61"/>
          <w:spacing w:val="-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Practitioner\'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1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), (\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'Nurse Sarah\'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 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'Davis\'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 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'Pediatrics\'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,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1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),</w:t>
      </w:r>
    </w:p>
    <w:p w14:paraId="3C7907A8">
      <w:pPr>
        <w:pStyle w:val="6"/>
        <w:spacing w:before="77"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(\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'Dr.</w:t>
      </w:r>
      <w:r>
        <w:rPr>
          <w:rFonts w:hint="default" w:ascii="Tahoma" w:hAnsi="Tahoma" w:cs="Tahoma"/>
          <w:color w:val="032E61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John\'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'Doe\'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'Doctor\'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'Cardiology\'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05CC4"/>
          <w:spacing w:val="-5"/>
          <w:w w:val="105"/>
          <w:sz w:val="20"/>
          <w:szCs w:val="20"/>
        </w:rPr>
        <w:t>2</w:t>
      </w:r>
      <w:r>
        <w:rPr>
          <w:rFonts w:hint="default" w:ascii="Tahoma" w:hAnsi="Tahoma" w:cs="Tahoma"/>
          <w:color w:val="24292E"/>
          <w:spacing w:val="-5"/>
          <w:w w:val="105"/>
          <w:sz w:val="20"/>
          <w:szCs w:val="20"/>
        </w:rPr>
        <w:t>);</w:t>
      </w:r>
    </w:p>
    <w:p w14:paraId="0BFA73A3">
      <w:pPr>
        <w:pStyle w:val="6"/>
        <w:spacing w:before="169" w:line="240" w:lineRule="auto"/>
        <w:rPr>
          <w:rFonts w:hint="default" w:ascii="Tahoma" w:hAnsi="Tahoma" w:cs="Tahoma"/>
          <w:sz w:val="20"/>
          <w:szCs w:val="20"/>
        </w:rPr>
      </w:pPr>
    </w:p>
    <w:p w14:paraId="7ACECD53">
      <w:pPr>
        <w:pStyle w:val="6"/>
        <w:spacing w:after="46"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INSERT</w:t>
      </w:r>
      <w:r>
        <w:rPr>
          <w:rFonts w:hint="default" w:ascii="Tahoma" w:hAnsi="Tahoma" w:cs="Tahoma"/>
          <w:color w:val="D63A49"/>
          <w:spacing w:val="-3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INTO</w:t>
      </w:r>
      <w:r>
        <w:rPr>
          <w:rFonts w:hint="default" w:ascii="Tahoma" w:hAnsi="Tahoma" w:cs="Tahoma"/>
          <w:color w:val="D63A49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Appointments</w:t>
      </w:r>
      <w:r>
        <w:rPr>
          <w:rFonts w:hint="default" w:ascii="Tahoma" w:hAnsi="Tahoma" w:cs="Tahoma"/>
          <w:color w:val="24292E"/>
          <w:spacing w:val="-3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(patient_id,</w:t>
      </w:r>
      <w:r>
        <w:rPr>
          <w:rFonts w:hint="default" w:ascii="Tahoma" w:hAnsi="Tahoma" w:cs="Tahoma"/>
          <w:color w:val="24292E"/>
          <w:spacing w:val="-3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staff_id,</w:t>
      </w:r>
      <w:r>
        <w:rPr>
          <w:rFonts w:hint="default" w:ascii="Tahoma" w:hAnsi="Tahoma" w:cs="Tahoma"/>
          <w:color w:val="24292E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appt_date,</w:t>
      </w:r>
      <w:r>
        <w:rPr>
          <w:rFonts w:hint="default" w:ascii="Tahoma" w:hAnsi="Tahoma" w:cs="Tahoma"/>
          <w:color w:val="24292E"/>
          <w:spacing w:val="-3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status)</w:t>
      </w:r>
      <w:r>
        <w:rPr>
          <w:rFonts w:hint="default" w:ascii="Tahoma" w:hAnsi="Tahoma" w:cs="Tahoma"/>
          <w:color w:val="24292E"/>
          <w:spacing w:val="-3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VALUES</w:t>
      </w:r>
    </w:p>
    <w:tbl>
      <w:tblPr>
        <w:tblStyle w:val="5"/>
        <w:tblW w:w="0" w:type="auto"/>
        <w:tblInd w:w="56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5"/>
        <w:gridCol w:w="390"/>
        <w:gridCol w:w="1689"/>
        <w:gridCol w:w="1559"/>
        <w:gridCol w:w="2064"/>
      </w:tblGrid>
      <w:tr w14:paraId="70704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505" w:type="dxa"/>
          </w:tcPr>
          <w:p w14:paraId="383E634A">
            <w:pPr>
              <w:pStyle w:val="12"/>
              <w:spacing w:line="240" w:lineRule="auto"/>
              <w:ind w:right="12"/>
              <w:rPr>
                <w:rFonts w:hint="default" w:ascii="Tahoma" w:hAnsi="Tahoma" w:cs="Tahoma"/>
                <w:sz w:val="20"/>
                <w:szCs w:val="20"/>
              </w:rPr>
            </w:pPr>
            <w:r>
              <w:rPr>
                <w:rFonts w:hint="default" w:ascii="Tahoma" w:hAnsi="Tahoma" w:cs="Tahoma"/>
                <w:color w:val="24292E"/>
                <w:spacing w:val="-5"/>
                <w:w w:val="105"/>
                <w:sz w:val="20"/>
                <w:szCs w:val="20"/>
              </w:rPr>
              <w:t>(</w:t>
            </w:r>
            <w:r>
              <w:rPr>
                <w:rFonts w:hint="default" w:ascii="Tahoma" w:hAnsi="Tahoma" w:cs="Tahoma"/>
                <w:color w:val="005CC4"/>
                <w:spacing w:val="-5"/>
                <w:w w:val="105"/>
                <w:sz w:val="20"/>
                <w:szCs w:val="20"/>
              </w:rPr>
              <w:t>1</w:t>
            </w:r>
            <w:r>
              <w:rPr>
                <w:rFonts w:hint="default" w:ascii="Tahoma" w:hAnsi="Tahoma" w:cs="Tahoma"/>
                <w:color w:val="24292E"/>
                <w:spacing w:val="-5"/>
                <w:w w:val="105"/>
                <w:sz w:val="20"/>
                <w:szCs w:val="20"/>
              </w:rPr>
              <w:t>,</w:t>
            </w:r>
          </w:p>
        </w:tc>
        <w:tc>
          <w:tcPr>
            <w:tcW w:w="390" w:type="dxa"/>
          </w:tcPr>
          <w:p w14:paraId="4DD29297">
            <w:pPr>
              <w:pStyle w:val="12"/>
              <w:spacing w:line="240" w:lineRule="auto"/>
              <w:rPr>
                <w:rFonts w:hint="default" w:ascii="Tahoma" w:hAnsi="Tahoma" w:cs="Tahoma"/>
                <w:sz w:val="20"/>
                <w:szCs w:val="20"/>
              </w:rPr>
            </w:pPr>
            <w:r>
              <w:rPr>
                <w:rFonts w:hint="default" w:ascii="Tahoma" w:hAnsi="Tahoma" w:cs="Tahoma"/>
                <w:color w:val="005CC4"/>
                <w:spacing w:val="-5"/>
                <w:w w:val="105"/>
                <w:sz w:val="20"/>
                <w:szCs w:val="20"/>
              </w:rPr>
              <w:t>1</w:t>
            </w:r>
            <w:r>
              <w:rPr>
                <w:rFonts w:hint="default" w:ascii="Tahoma" w:hAnsi="Tahoma" w:cs="Tahoma"/>
                <w:color w:val="24292E"/>
                <w:spacing w:val="-5"/>
                <w:w w:val="105"/>
                <w:sz w:val="20"/>
                <w:szCs w:val="20"/>
              </w:rPr>
              <w:t>,</w:t>
            </w:r>
          </w:p>
        </w:tc>
        <w:tc>
          <w:tcPr>
            <w:tcW w:w="1689" w:type="dxa"/>
          </w:tcPr>
          <w:p w14:paraId="3E42078E">
            <w:pPr>
              <w:pStyle w:val="12"/>
              <w:spacing w:line="240" w:lineRule="auto"/>
              <w:rPr>
                <w:rFonts w:hint="default" w:ascii="Tahoma" w:hAnsi="Tahoma" w:cs="Tahoma"/>
                <w:sz w:val="20"/>
                <w:szCs w:val="20"/>
              </w:rPr>
            </w:pPr>
            <w:r>
              <w:rPr>
                <w:rFonts w:hint="default" w:ascii="Tahoma" w:hAnsi="Tahoma" w:cs="Tahoma"/>
                <w:color w:val="24292E"/>
                <w:sz w:val="20"/>
                <w:szCs w:val="20"/>
              </w:rPr>
              <w:t>\</w:t>
            </w:r>
            <w:r>
              <w:rPr>
                <w:rFonts w:hint="default" w:ascii="Tahoma" w:hAnsi="Tahoma" w:cs="Tahoma"/>
                <w:color w:val="032E61"/>
                <w:sz w:val="20"/>
                <w:szCs w:val="20"/>
              </w:rPr>
              <w:t>'2026-06-</w:t>
            </w:r>
            <w:r>
              <w:rPr>
                <w:rFonts w:hint="default" w:ascii="Tahoma" w:hAnsi="Tahoma" w:cs="Tahoma"/>
                <w:color w:val="032E61"/>
                <w:spacing w:val="-5"/>
                <w:sz w:val="20"/>
                <w:szCs w:val="20"/>
              </w:rPr>
              <w:t>20</w:t>
            </w:r>
          </w:p>
        </w:tc>
        <w:tc>
          <w:tcPr>
            <w:tcW w:w="1559" w:type="dxa"/>
          </w:tcPr>
          <w:p w14:paraId="3EEA5E65">
            <w:pPr>
              <w:pStyle w:val="12"/>
              <w:spacing w:line="240" w:lineRule="auto"/>
              <w:ind w:left="1"/>
              <w:rPr>
                <w:rFonts w:hint="default" w:ascii="Tahoma" w:hAnsi="Tahoma" w:cs="Tahoma"/>
                <w:sz w:val="20"/>
                <w:szCs w:val="20"/>
              </w:rPr>
            </w:pPr>
            <w:r>
              <w:rPr>
                <w:rFonts w:hint="default" w:ascii="Tahoma" w:hAnsi="Tahoma" w:cs="Tahoma"/>
                <w:color w:val="032E61"/>
                <w:spacing w:val="-2"/>
                <w:w w:val="105"/>
                <w:sz w:val="20"/>
                <w:szCs w:val="20"/>
              </w:rPr>
              <w:t>10:00:00\'</w:t>
            </w:r>
            <w:r>
              <w:rPr>
                <w:rFonts w:hint="default" w:ascii="Tahoma" w:hAnsi="Tahoma" w:cs="Tahoma"/>
                <w:color w:val="24292E"/>
                <w:spacing w:val="-2"/>
                <w:w w:val="105"/>
                <w:sz w:val="20"/>
                <w:szCs w:val="20"/>
              </w:rPr>
              <w:t>,</w:t>
            </w:r>
          </w:p>
        </w:tc>
        <w:tc>
          <w:tcPr>
            <w:tcW w:w="2064" w:type="dxa"/>
          </w:tcPr>
          <w:p w14:paraId="42032D95">
            <w:pPr>
              <w:pStyle w:val="12"/>
              <w:spacing w:line="240" w:lineRule="auto"/>
              <w:ind w:left="16"/>
              <w:rPr>
                <w:rFonts w:hint="default" w:ascii="Tahoma" w:hAnsi="Tahoma" w:cs="Tahoma"/>
                <w:sz w:val="20"/>
                <w:szCs w:val="20"/>
              </w:rPr>
            </w:pPr>
            <w:r>
              <w:rPr>
                <w:rFonts w:hint="default" w:ascii="Tahoma" w:hAnsi="Tahoma" w:cs="Tahoma"/>
                <w:color w:val="24292E"/>
                <w:spacing w:val="-2"/>
                <w:w w:val="105"/>
                <w:sz w:val="20"/>
                <w:szCs w:val="20"/>
              </w:rPr>
              <w:t>\</w:t>
            </w:r>
            <w:r>
              <w:rPr>
                <w:rFonts w:hint="default" w:ascii="Tahoma" w:hAnsi="Tahoma" w:cs="Tahoma"/>
                <w:color w:val="032E61"/>
                <w:spacing w:val="-2"/>
                <w:w w:val="105"/>
                <w:sz w:val="20"/>
                <w:szCs w:val="20"/>
              </w:rPr>
              <w:t>'Completed\'</w:t>
            </w:r>
            <w:r>
              <w:rPr>
                <w:rFonts w:hint="default" w:ascii="Tahoma" w:hAnsi="Tahoma" w:cs="Tahoma"/>
                <w:color w:val="24292E"/>
                <w:spacing w:val="-2"/>
                <w:w w:val="105"/>
                <w:sz w:val="20"/>
                <w:szCs w:val="20"/>
              </w:rPr>
              <w:t>),</w:t>
            </w:r>
          </w:p>
        </w:tc>
      </w:tr>
      <w:tr w14:paraId="6A589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505" w:type="dxa"/>
          </w:tcPr>
          <w:p w14:paraId="103EE042">
            <w:pPr>
              <w:pStyle w:val="12"/>
              <w:spacing w:before="68" w:line="240" w:lineRule="auto"/>
              <w:ind w:right="12"/>
              <w:rPr>
                <w:rFonts w:hint="default" w:ascii="Tahoma" w:hAnsi="Tahoma" w:cs="Tahoma"/>
                <w:sz w:val="20"/>
                <w:szCs w:val="20"/>
              </w:rPr>
            </w:pPr>
            <w:r>
              <w:rPr>
                <w:rFonts w:hint="default" w:ascii="Tahoma" w:hAnsi="Tahoma" w:cs="Tahoma"/>
                <w:color w:val="24292E"/>
                <w:spacing w:val="-5"/>
                <w:w w:val="105"/>
                <w:sz w:val="20"/>
                <w:szCs w:val="20"/>
              </w:rPr>
              <w:t>(</w:t>
            </w:r>
            <w:r>
              <w:rPr>
                <w:rFonts w:hint="default" w:ascii="Tahoma" w:hAnsi="Tahoma" w:cs="Tahoma"/>
                <w:color w:val="005CC4"/>
                <w:spacing w:val="-5"/>
                <w:w w:val="105"/>
                <w:sz w:val="20"/>
                <w:szCs w:val="20"/>
              </w:rPr>
              <w:t>2</w:t>
            </w:r>
            <w:r>
              <w:rPr>
                <w:rFonts w:hint="default" w:ascii="Tahoma" w:hAnsi="Tahoma" w:cs="Tahoma"/>
                <w:color w:val="24292E"/>
                <w:spacing w:val="-5"/>
                <w:w w:val="105"/>
                <w:sz w:val="20"/>
                <w:szCs w:val="20"/>
              </w:rPr>
              <w:t>,</w:t>
            </w:r>
          </w:p>
        </w:tc>
        <w:tc>
          <w:tcPr>
            <w:tcW w:w="390" w:type="dxa"/>
          </w:tcPr>
          <w:p w14:paraId="194EB0C5">
            <w:pPr>
              <w:pStyle w:val="12"/>
              <w:spacing w:before="68" w:line="240" w:lineRule="auto"/>
              <w:rPr>
                <w:rFonts w:hint="default" w:ascii="Tahoma" w:hAnsi="Tahoma" w:cs="Tahoma"/>
                <w:sz w:val="20"/>
                <w:szCs w:val="20"/>
              </w:rPr>
            </w:pPr>
            <w:r>
              <w:rPr>
                <w:rFonts w:hint="default" w:ascii="Tahoma" w:hAnsi="Tahoma" w:cs="Tahoma"/>
                <w:color w:val="005CC4"/>
                <w:spacing w:val="-5"/>
                <w:w w:val="105"/>
                <w:sz w:val="20"/>
                <w:szCs w:val="20"/>
              </w:rPr>
              <w:t>3</w:t>
            </w:r>
            <w:r>
              <w:rPr>
                <w:rFonts w:hint="default" w:ascii="Tahoma" w:hAnsi="Tahoma" w:cs="Tahoma"/>
                <w:color w:val="24292E"/>
                <w:spacing w:val="-5"/>
                <w:w w:val="105"/>
                <w:sz w:val="20"/>
                <w:szCs w:val="20"/>
              </w:rPr>
              <w:t>,</w:t>
            </w:r>
          </w:p>
        </w:tc>
        <w:tc>
          <w:tcPr>
            <w:tcW w:w="1689" w:type="dxa"/>
          </w:tcPr>
          <w:p w14:paraId="14FF92EC">
            <w:pPr>
              <w:pStyle w:val="12"/>
              <w:spacing w:before="68" w:line="240" w:lineRule="auto"/>
              <w:rPr>
                <w:rFonts w:hint="default" w:ascii="Tahoma" w:hAnsi="Tahoma" w:cs="Tahoma"/>
                <w:sz w:val="20"/>
                <w:szCs w:val="20"/>
              </w:rPr>
            </w:pPr>
            <w:r>
              <w:rPr>
                <w:rFonts w:hint="default" w:ascii="Tahoma" w:hAnsi="Tahoma" w:cs="Tahoma"/>
                <w:color w:val="24292E"/>
                <w:sz w:val="20"/>
                <w:szCs w:val="20"/>
              </w:rPr>
              <w:t>\</w:t>
            </w:r>
            <w:r>
              <w:rPr>
                <w:rFonts w:hint="default" w:ascii="Tahoma" w:hAnsi="Tahoma" w:cs="Tahoma"/>
                <w:color w:val="032E61"/>
                <w:sz w:val="20"/>
                <w:szCs w:val="20"/>
              </w:rPr>
              <w:t>'2026-06-</w:t>
            </w:r>
            <w:r>
              <w:rPr>
                <w:rFonts w:hint="default" w:ascii="Tahoma" w:hAnsi="Tahoma" w:cs="Tahoma"/>
                <w:color w:val="032E61"/>
                <w:spacing w:val="-5"/>
                <w:sz w:val="20"/>
                <w:szCs w:val="20"/>
              </w:rPr>
              <w:t>22</w:t>
            </w:r>
          </w:p>
        </w:tc>
        <w:tc>
          <w:tcPr>
            <w:tcW w:w="1559" w:type="dxa"/>
          </w:tcPr>
          <w:p w14:paraId="2FB4FEF4">
            <w:pPr>
              <w:pStyle w:val="12"/>
              <w:spacing w:before="68" w:line="240" w:lineRule="auto"/>
              <w:ind w:left="1"/>
              <w:rPr>
                <w:rFonts w:hint="default" w:ascii="Tahoma" w:hAnsi="Tahoma" w:cs="Tahoma"/>
                <w:sz w:val="20"/>
                <w:szCs w:val="20"/>
              </w:rPr>
            </w:pPr>
            <w:r>
              <w:rPr>
                <w:rFonts w:hint="default" w:ascii="Tahoma" w:hAnsi="Tahoma" w:cs="Tahoma"/>
                <w:color w:val="032E61"/>
                <w:spacing w:val="-2"/>
                <w:w w:val="105"/>
                <w:sz w:val="20"/>
                <w:szCs w:val="20"/>
              </w:rPr>
              <w:t>11:30:00\'</w:t>
            </w:r>
            <w:r>
              <w:rPr>
                <w:rFonts w:hint="default" w:ascii="Tahoma" w:hAnsi="Tahoma" w:cs="Tahoma"/>
                <w:color w:val="24292E"/>
                <w:spacing w:val="-2"/>
                <w:w w:val="105"/>
                <w:sz w:val="20"/>
                <w:szCs w:val="20"/>
              </w:rPr>
              <w:t>,</w:t>
            </w:r>
          </w:p>
        </w:tc>
        <w:tc>
          <w:tcPr>
            <w:tcW w:w="2064" w:type="dxa"/>
          </w:tcPr>
          <w:p w14:paraId="7EEC0E59">
            <w:pPr>
              <w:pStyle w:val="12"/>
              <w:spacing w:before="68" w:line="240" w:lineRule="auto"/>
              <w:ind w:left="16"/>
              <w:rPr>
                <w:rFonts w:hint="default" w:ascii="Tahoma" w:hAnsi="Tahoma" w:cs="Tahoma"/>
                <w:sz w:val="20"/>
                <w:szCs w:val="20"/>
              </w:rPr>
            </w:pPr>
            <w:r>
              <w:rPr>
                <w:rFonts w:hint="default" w:ascii="Tahoma" w:hAnsi="Tahoma" w:cs="Tahoma"/>
                <w:color w:val="24292E"/>
                <w:spacing w:val="-2"/>
                <w:w w:val="105"/>
                <w:sz w:val="20"/>
                <w:szCs w:val="20"/>
              </w:rPr>
              <w:t>\</w:t>
            </w:r>
            <w:r>
              <w:rPr>
                <w:rFonts w:hint="default" w:ascii="Tahoma" w:hAnsi="Tahoma" w:cs="Tahoma"/>
                <w:color w:val="032E61"/>
                <w:spacing w:val="-2"/>
                <w:w w:val="105"/>
                <w:sz w:val="20"/>
                <w:szCs w:val="20"/>
              </w:rPr>
              <w:t>'Scheduled\'</w:t>
            </w:r>
            <w:r>
              <w:rPr>
                <w:rFonts w:hint="default" w:ascii="Tahoma" w:hAnsi="Tahoma" w:cs="Tahoma"/>
                <w:color w:val="24292E"/>
                <w:spacing w:val="-2"/>
                <w:w w:val="105"/>
                <w:sz w:val="20"/>
                <w:szCs w:val="20"/>
              </w:rPr>
              <w:t>),</w:t>
            </w:r>
          </w:p>
        </w:tc>
      </w:tr>
      <w:tr w14:paraId="053B4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505" w:type="dxa"/>
          </w:tcPr>
          <w:p w14:paraId="2F8CC8D5">
            <w:pPr>
              <w:pStyle w:val="12"/>
              <w:spacing w:before="60" w:line="240" w:lineRule="auto"/>
              <w:ind w:right="12"/>
              <w:rPr>
                <w:rFonts w:hint="default" w:ascii="Tahoma" w:hAnsi="Tahoma" w:cs="Tahoma"/>
                <w:sz w:val="20"/>
                <w:szCs w:val="20"/>
              </w:rPr>
            </w:pPr>
            <w:r>
              <w:rPr>
                <w:rFonts w:hint="default" w:ascii="Tahoma" w:hAnsi="Tahoma" w:cs="Tahoma"/>
                <w:color w:val="24292E"/>
                <w:spacing w:val="-5"/>
                <w:w w:val="105"/>
                <w:sz w:val="20"/>
                <w:szCs w:val="20"/>
              </w:rPr>
              <w:t>(</w:t>
            </w:r>
            <w:r>
              <w:rPr>
                <w:rFonts w:hint="default" w:ascii="Tahoma" w:hAnsi="Tahoma" w:cs="Tahoma"/>
                <w:color w:val="005CC4"/>
                <w:spacing w:val="-5"/>
                <w:w w:val="105"/>
                <w:sz w:val="20"/>
                <w:szCs w:val="20"/>
              </w:rPr>
              <w:t>1</w:t>
            </w:r>
            <w:r>
              <w:rPr>
                <w:rFonts w:hint="default" w:ascii="Tahoma" w:hAnsi="Tahoma" w:cs="Tahoma"/>
                <w:color w:val="24292E"/>
                <w:spacing w:val="-5"/>
                <w:w w:val="105"/>
                <w:sz w:val="20"/>
                <w:szCs w:val="20"/>
              </w:rPr>
              <w:t>,</w:t>
            </w:r>
          </w:p>
        </w:tc>
        <w:tc>
          <w:tcPr>
            <w:tcW w:w="390" w:type="dxa"/>
          </w:tcPr>
          <w:p w14:paraId="2A1B80E6">
            <w:pPr>
              <w:pStyle w:val="12"/>
              <w:spacing w:before="60" w:line="240" w:lineRule="auto"/>
              <w:rPr>
                <w:rFonts w:hint="default" w:ascii="Tahoma" w:hAnsi="Tahoma" w:cs="Tahoma"/>
                <w:sz w:val="20"/>
                <w:szCs w:val="20"/>
              </w:rPr>
            </w:pPr>
            <w:r>
              <w:rPr>
                <w:rFonts w:hint="default" w:ascii="Tahoma" w:hAnsi="Tahoma" w:cs="Tahoma"/>
                <w:color w:val="005CC4"/>
                <w:spacing w:val="-5"/>
                <w:w w:val="105"/>
                <w:sz w:val="20"/>
                <w:szCs w:val="20"/>
              </w:rPr>
              <w:t>2</w:t>
            </w:r>
            <w:r>
              <w:rPr>
                <w:rFonts w:hint="default" w:ascii="Tahoma" w:hAnsi="Tahoma" w:cs="Tahoma"/>
                <w:color w:val="24292E"/>
                <w:spacing w:val="-5"/>
                <w:w w:val="105"/>
                <w:sz w:val="20"/>
                <w:szCs w:val="20"/>
              </w:rPr>
              <w:t>,</w:t>
            </w:r>
          </w:p>
        </w:tc>
        <w:tc>
          <w:tcPr>
            <w:tcW w:w="1689" w:type="dxa"/>
          </w:tcPr>
          <w:p w14:paraId="6452B5E8">
            <w:pPr>
              <w:pStyle w:val="12"/>
              <w:spacing w:before="60" w:line="240" w:lineRule="auto"/>
              <w:rPr>
                <w:rFonts w:hint="default" w:ascii="Tahoma" w:hAnsi="Tahoma" w:cs="Tahoma"/>
                <w:sz w:val="20"/>
                <w:szCs w:val="20"/>
              </w:rPr>
            </w:pPr>
            <w:r>
              <w:rPr>
                <w:rFonts w:hint="default" w:ascii="Tahoma" w:hAnsi="Tahoma" w:cs="Tahoma"/>
                <w:color w:val="24292E"/>
                <w:sz w:val="20"/>
                <w:szCs w:val="20"/>
              </w:rPr>
              <w:t>\</w:t>
            </w:r>
            <w:r>
              <w:rPr>
                <w:rFonts w:hint="default" w:ascii="Tahoma" w:hAnsi="Tahoma" w:cs="Tahoma"/>
                <w:color w:val="032E61"/>
                <w:sz w:val="20"/>
                <w:szCs w:val="20"/>
              </w:rPr>
              <w:t>'2026-06-</w:t>
            </w:r>
            <w:r>
              <w:rPr>
                <w:rFonts w:hint="default" w:ascii="Tahoma" w:hAnsi="Tahoma" w:cs="Tahoma"/>
                <w:color w:val="032E61"/>
                <w:spacing w:val="-5"/>
                <w:sz w:val="20"/>
                <w:szCs w:val="20"/>
              </w:rPr>
              <w:t>25</w:t>
            </w:r>
          </w:p>
        </w:tc>
        <w:tc>
          <w:tcPr>
            <w:tcW w:w="1559" w:type="dxa"/>
          </w:tcPr>
          <w:p w14:paraId="69E0C3E1">
            <w:pPr>
              <w:pStyle w:val="12"/>
              <w:spacing w:before="60" w:line="240" w:lineRule="auto"/>
              <w:ind w:left="1"/>
              <w:rPr>
                <w:rFonts w:hint="default" w:ascii="Tahoma" w:hAnsi="Tahoma" w:cs="Tahoma"/>
                <w:sz w:val="20"/>
                <w:szCs w:val="20"/>
              </w:rPr>
            </w:pPr>
            <w:r>
              <w:rPr>
                <w:rFonts w:hint="default" w:ascii="Tahoma" w:hAnsi="Tahoma" w:cs="Tahoma"/>
                <w:color w:val="032E61"/>
                <w:spacing w:val="-2"/>
                <w:w w:val="105"/>
                <w:sz w:val="20"/>
                <w:szCs w:val="20"/>
              </w:rPr>
              <w:t>09:00:00\'</w:t>
            </w:r>
            <w:r>
              <w:rPr>
                <w:rFonts w:hint="default" w:ascii="Tahoma" w:hAnsi="Tahoma" w:cs="Tahoma"/>
                <w:color w:val="24292E"/>
                <w:spacing w:val="-2"/>
                <w:w w:val="105"/>
                <w:sz w:val="20"/>
                <w:szCs w:val="20"/>
              </w:rPr>
              <w:t>,</w:t>
            </w:r>
          </w:p>
        </w:tc>
        <w:tc>
          <w:tcPr>
            <w:tcW w:w="2064" w:type="dxa"/>
          </w:tcPr>
          <w:p w14:paraId="60C0075B">
            <w:pPr>
              <w:pStyle w:val="12"/>
              <w:spacing w:before="60" w:line="240" w:lineRule="auto"/>
              <w:ind w:left="16"/>
              <w:rPr>
                <w:rFonts w:hint="default" w:ascii="Tahoma" w:hAnsi="Tahoma" w:cs="Tahoma"/>
                <w:sz w:val="20"/>
                <w:szCs w:val="20"/>
              </w:rPr>
            </w:pPr>
            <w:r>
              <w:rPr>
                <w:rFonts w:hint="default" w:ascii="Tahoma" w:hAnsi="Tahoma" w:cs="Tahoma"/>
                <w:color w:val="24292E"/>
                <w:spacing w:val="-2"/>
                <w:w w:val="105"/>
                <w:sz w:val="20"/>
                <w:szCs w:val="20"/>
              </w:rPr>
              <w:t>\</w:t>
            </w:r>
            <w:r>
              <w:rPr>
                <w:rFonts w:hint="default" w:ascii="Tahoma" w:hAnsi="Tahoma" w:cs="Tahoma"/>
                <w:color w:val="032E61"/>
                <w:spacing w:val="-2"/>
                <w:w w:val="105"/>
                <w:sz w:val="20"/>
                <w:szCs w:val="20"/>
              </w:rPr>
              <w:t>'Scheduled\'</w:t>
            </w:r>
            <w:r>
              <w:rPr>
                <w:rFonts w:hint="default" w:ascii="Tahoma" w:hAnsi="Tahoma" w:cs="Tahoma"/>
                <w:color w:val="24292E"/>
                <w:spacing w:val="-2"/>
                <w:w w:val="105"/>
                <w:sz w:val="20"/>
                <w:szCs w:val="20"/>
              </w:rPr>
              <w:t>);</w:t>
            </w:r>
          </w:p>
        </w:tc>
      </w:tr>
    </w:tbl>
    <w:p w14:paraId="408909C4">
      <w:pPr>
        <w:pStyle w:val="6"/>
        <w:spacing w:before="184" w:line="240" w:lineRule="auto"/>
        <w:rPr>
          <w:rFonts w:hint="default" w:ascii="Tahoma" w:hAnsi="Tahoma" w:cs="Tahoma"/>
          <w:sz w:val="20"/>
          <w:szCs w:val="20"/>
        </w:rPr>
      </w:pPr>
    </w:p>
    <w:p w14:paraId="6BF856F5">
      <w:pPr>
        <w:pStyle w:val="6"/>
        <w:spacing w:line="240" w:lineRule="auto"/>
        <w:ind w:left="603" w:right="411"/>
        <w:jc w:val="both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INSERT</w:t>
      </w:r>
      <w:r>
        <w:rPr>
          <w:rFonts w:hint="default" w:ascii="Tahoma" w:hAnsi="Tahoma" w:cs="Tahoma"/>
          <w:color w:val="D63A49"/>
          <w:spacing w:val="-3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INTO</w:t>
      </w:r>
      <w:r>
        <w:rPr>
          <w:rFonts w:hint="default" w:ascii="Tahoma" w:hAnsi="Tahoma" w:cs="Tahoma"/>
          <w:color w:val="D63A49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MedicalRecords</w:t>
      </w:r>
      <w:r>
        <w:rPr>
          <w:rFonts w:hint="default" w:ascii="Tahoma" w:hAnsi="Tahoma" w:cs="Tahoma"/>
          <w:color w:val="24292E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(appointment_id,</w:t>
      </w:r>
      <w:r>
        <w:rPr>
          <w:rFonts w:hint="default" w:ascii="Tahoma" w:hAnsi="Tahoma" w:cs="Tahoma"/>
          <w:color w:val="24292E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diagnosis,</w:t>
      </w:r>
      <w:r>
        <w:rPr>
          <w:rFonts w:hint="default" w:ascii="Tahoma" w:hAnsi="Tahoma" w:cs="Tahoma"/>
          <w:color w:val="24292E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treatment,</w:t>
      </w:r>
      <w:r>
        <w:rPr>
          <w:rFonts w:hint="default" w:ascii="Tahoma" w:hAnsi="Tahoma" w:cs="Tahoma"/>
          <w:color w:val="24292E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record_ (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1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'Common</w:t>
      </w:r>
      <w:r>
        <w:rPr>
          <w:rFonts w:hint="default" w:ascii="Tahoma" w:hAnsi="Tahoma" w:cs="Tahoma"/>
          <w:color w:val="032E61"/>
          <w:spacing w:val="-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Cold\'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'Rest</w:t>
      </w:r>
      <w:r>
        <w:rPr>
          <w:rFonts w:hint="default" w:ascii="Tahoma" w:hAnsi="Tahoma" w:cs="Tahoma"/>
          <w:color w:val="032E61"/>
          <w:spacing w:val="-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and</w:t>
      </w:r>
      <w:r>
        <w:rPr>
          <w:rFonts w:hint="default" w:ascii="Tahoma" w:hAnsi="Tahoma" w:cs="Tahoma"/>
          <w:color w:val="032E61"/>
          <w:spacing w:val="-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fluids\'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'2026-06-20\'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);</w:t>
      </w:r>
    </w:p>
    <w:p w14:paraId="23BFD805">
      <w:pPr>
        <w:pStyle w:val="6"/>
        <w:spacing w:before="109" w:line="240" w:lineRule="auto"/>
        <w:rPr>
          <w:rFonts w:hint="default" w:ascii="Tahoma" w:hAnsi="Tahoma" w:cs="Tahoma"/>
          <w:sz w:val="20"/>
          <w:szCs w:val="20"/>
        </w:rPr>
      </w:pPr>
    </w:p>
    <w:p w14:paraId="76E33E8B">
      <w:pPr>
        <w:pStyle w:val="6"/>
        <w:spacing w:line="240" w:lineRule="auto"/>
        <w:ind w:left="603" w:right="1768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INSERT</w:t>
      </w:r>
      <w:r>
        <w:rPr>
          <w:rFonts w:hint="default" w:ascii="Tahoma" w:hAnsi="Tahoma" w:cs="Tahoma"/>
          <w:color w:val="D63A49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INTO</w:t>
      </w:r>
      <w:r>
        <w:rPr>
          <w:rFonts w:hint="default" w:ascii="Tahoma" w:hAnsi="Tahoma" w:cs="Tahoma"/>
          <w:color w:val="D63A49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Billing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(record_id,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total_amount,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status)</w:t>
      </w:r>
      <w:r>
        <w:rPr>
          <w:rFonts w:hint="default" w:ascii="Tahoma" w:hAnsi="Tahoma" w:cs="Tahoma"/>
          <w:color w:val="24292E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VALUES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1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,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50.00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 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'Pending\'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);</w:t>
      </w:r>
    </w:p>
    <w:p w14:paraId="0BA9D511">
      <w:pPr>
        <w:pStyle w:val="6"/>
        <w:spacing w:before="109" w:line="240" w:lineRule="auto"/>
        <w:rPr>
          <w:rFonts w:hint="default" w:ascii="Tahoma" w:hAnsi="Tahoma" w:cs="Tahoma"/>
          <w:sz w:val="20"/>
          <w:szCs w:val="20"/>
        </w:rPr>
      </w:pPr>
    </w:p>
    <w:p w14:paraId="6E166607">
      <w:pPr>
        <w:pStyle w:val="6"/>
        <w:spacing w:line="240" w:lineRule="auto"/>
        <w:ind w:left="603" w:right="3065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INSERT</w:t>
      </w:r>
      <w:r>
        <w:rPr>
          <w:rFonts w:hint="default" w:ascii="Tahoma" w:hAnsi="Tahoma" w:cs="Tahoma"/>
          <w:color w:val="D63A49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INTO</w:t>
      </w:r>
      <w:r>
        <w:rPr>
          <w:rFonts w:hint="default" w:ascii="Tahoma" w:hAnsi="Tahoma" w:cs="Tahoma"/>
          <w:color w:val="D63A49"/>
          <w:spacing w:val="-3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Payments</w:t>
      </w:r>
      <w:r>
        <w:rPr>
          <w:rFonts w:hint="default" w:ascii="Tahoma" w:hAnsi="Tahoma" w:cs="Tahoma"/>
          <w:color w:val="24292E"/>
          <w:spacing w:val="-3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(bill_id,</w:t>
      </w:r>
      <w:r>
        <w:rPr>
          <w:rFonts w:hint="default" w:ascii="Tahoma" w:hAnsi="Tahoma" w:cs="Tahoma"/>
          <w:color w:val="24292E"/>
          <w:spacing w:val="-3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amount_paid)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VALUES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1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,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30.00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);</w:t>
      </w:r>
    </w:p>
    <w:p w14:paraId="1F2F9E3B">
      <w:pPr>
        <w:pStyle w:val="6"/>
        <w:spacing w:before="109" w:line="240" w:lineRule="auto"/>
        <w:rPr>
          <w:rFonts w:hint="default" w:ascii="Tahoma" w:hAnsi="Tahoma" w:cs="Tahoma"/>
          <w:sz w:val="20"/>
          <w:szCs w:val="20"/>
        </w:rPr>
      </w:pPr>
    </w:p>
    <w:p w14:paraId="41CCC511">
      <w:pPr>
        <w:pStyle w:val="6"/>
        <w:spacing w:line="240" w:lineRule="auto"/>
        <w:ind w:left="603" w:right="5982" w:firstLine="129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-</w:t>
      </w:r>
      <w:r>
        <w:rPr>
          <w:rFonts w:hint="default" w:ascii="Tahoma" w:hAnsi="Tahoma" w:cs="Tahoma"/>
          <w:color w:val="6A737D"/>
          <w:spacing w:val="-3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Data</w:t>
      </w:r>
      <w:r>
        <w:rPr>
          <w:rFonts w:hint="default" w:ascii="Tahoma" w:hAnsi="Tahoma" w:cs="Tahoma"/>
          <w:color w:val="6A737D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Manipulation</w:t>
      </w:r>
      <w:r>
        <w:rPr>
          <w:rFonts w:hint="default" w:ascii="Tahoma" w:hAnsi="Tahoma" w:cs="Tahoma"/>
          <w:color w:val="6A737D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 xml:space="preserve">(UPDATE)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UPDATE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Patients</w:t>
      </w:r>
    </w:p>
    <w:p w14:paraId="28426877">
      <w:pPr>
        <w:pStyle w:val="6"/>
        <w:spacing w:before="17" w:line="240" w:lineRule="auto"/>
        <w:ind w:left="603" w:right="4681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SET</w:t>
      </w:r>
      <w:r>
        <w:rPr>
          <w:rFonts w:hint="default" w:ascii="Tahoma" w:hAnsi="Tahoma" w:cs="Tahoma"/>
          <w:color w:val="D63A49"/>
          <w:spacing w:val="-2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address</w:t>
      </w:r>
      <w:r>
        <w:rPr>
          <w:rFonts w:hint="default" w:ascii="Tahoma" w:hAnsi="Tahoma" w:cs="Tahoma"/>
          <w:color w:val="24292E"/>
          <w:spacing w:val="-2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=</w:t>
      </w:r>
      <w:r>
        <w:rPr>
          <w:rFonts w:hint="default" w:ascii="Tahoma" w:hAnsi="Tahoma" w:cs="Tahoma"/>
          <w:color w:val="005CC4"/>
          <w:spacing w:val="-2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'888</w:t>
      </w:r>
      <w:r>
        <w:rPr>
          <w:rFonts w:hint="default" w:ascii="Tahoma" w:hAnsi="Tahoma" w:cs="Tahoma"/>
          <w:color w:val="032E61"/>
          <w:spacing w:val="-2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New</w:t>
      </w:r>
      <w:r>
        <w:rPr>
          <w:rFonts w:hint="default" w:ascii="Tahoma" w:hAnsi="Tahoma" w:cs="Tahoma"/>
          <w:color w:val="032E61"/>
          <w:spacing w:val="-2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Rd,</w:t>
      </w:r>
      <w:r>
        <w:rPr>
          <w:rFonts w:hint="default" w:ascii="Tahoma" w:hAnsi="Tahoma" w:cs="Tahoma"/>
          <w:color w:val="032E61"/>
          <w:spacing w:val="-2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 xml:space="preserve">Freetown\'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WHERE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patient_id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= 1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;</w:t>
      </w:r>
    </w:p>
    <w:p w14:paraId="3420FA76">
      <w:pPr>
        <w:pStyle w:val="6"/>
        <w:spacing w:before="76" w:line="240" w:lineRule="auto"/>
        <w:rPr>
          <w:rFonts w:hint="default" w:ascii="Tahoma" w:hAnsi="Tahoma" w:cs="Tahoma"/>
          <w:sz w:val="20"/>
          <w:szCs w:val="20"/>
        </w:rPr>
      </w:pPr>
    </w:p>
    <w:p w14:paraId="2779DA61">
      <w:pPr>
        <w:pStyle w:val="6"/>
        <w:spacing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UPDATE</w:t>
      </w:r>
      <w:r>
        <w:rPr>
          <w:rFonts w:hint="default" w:ascii="Tahoma" w:hAnsi="Tahoma" w:cs="Tahoma"/>
          <w:color w:val="D63A49"/>
          <w:spacing w:val="-2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Appointments</w:t>
      </w:r>
    </w:p>
    <w:p w14:paraId="433FE2F0">
      <w:pPr>
        <w:pStyle w:val="6"/>
        <w:spacing w:before="92" w:line="240" w:lineRule="auto"/>
        <w:ind w:left="603" w:right="5982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SET</w:t>
      </w:r>
      <w:r>
        <w:rPr>
          <w:rFonts w:hint="default" w:ascii="Tahoma" w:hAnsi="Tahoma" w:cs="Tahoma"/>
          <w:color w:val="D63A49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status</w:t>
      </w:r>
      <w:r>
        <w:rPr>
          <w:rFonts w:hint="default" w:ascii="Tahoma" w:hAnsi="Tahoma" w:cs="Tahoma"/>
          <w:color w:val="24292E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=</w:t>
      </w:r>
      <w:r>
        <w:rPr>
          <w:rFonts w:hint="default" w:ascii="Tahoma" w:hAnsi="Tahoma" w:cs="Tahoma"/>
          <w:color w:val="005CC4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 xml:space="preserve">'Cancelled\'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WHERE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appointment_id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= 3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;</w:t>
      </w:r>
    </w:p>
    <w:p w14:paraId="48726808">
      <w:pPr>
        <w:pStyle w:val="6"/>
        <w:spacing w:before="109" w:line="240" w:lineRule="auto"/>
        <w:rPr>
          <w:rFonts w:hint="default" w:ascii="Tahoma" w:hAnsi="Tahoma" w:cs="Tahoma"/>
          <w:sz w:val="20"/>
          <w:szCs w:val="20"/>
        </w:rPr>
      </w:pPr>
    </w:p>
    <w:p w14:paraId="03E470CF">
      <w:pPr>
        <w:pStyle w:val="11"/>
        <w:numPr>
          <w:ilvl w:val="0"/>
          <w:numId w:val="3"/>
        </w:numPr>
        <w:tabs>
          <w:tab w:val="left" w:pos="991"/>
        </w:tabs>
        <w:spacing w:before="0" w:after="0" w:line="240" w:lineRule="auto"/>
        <w:ind w:left="991" w:right="0" w:hanging="258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Data</w:t>
      </w:r>
      <w:r>
        <w:rPr>
          <w:rFonts w:hint="default" w:ascii="Tahoma" w:hAnsi="Tahoma" w:cs="Tahoma"/>
          <w:color w:val="6A737D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Manipulation</w:t>
      </w:r>
      <w:r>
        <w:rPr>
          <w:rFonts w:hint="default" w:ascii="Tahoma" w:hAnsi="Tahoma" w:cs="Tahoma"/>
          <w:color w:val="6A737D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spacing w:val="-2"/>
          <w:w w:val="105"/>
          <w:sz w:val="20"/>
          <w:szCs w:val="20"/>
        </w:rPr>
        <w:t>(DELETE)</w:t>
      </w:r>
    </w:p>
    <w:p w14:paraId="42F2ABDA">
      <w:pPr>
        <w:pStyle w:val="11"/>
        <w:numPr>
          <w:ilvl w:val="0"/>
          <w:numId w:val="3"/>
        </w:numPr>
        <w:tabs>
          <w:tab w:val="left" w:pos="990"/>
        </w:tabs>
        <w:spacing w:before="77" w:after="0" w:line="240" w:lineRule="auto"/>
        <w:ind w:left="603" w:right="411" w:firstLine="129"/>
        <w:jc w:val="left"/>
        <w:rPr>
          <w:rFonts w:hint="default" w:ascii="Tahoma" w:hAnsi="Tahoma" w:cs="Tahoma"/>
          <w:sz w:val="20"/>
          <w:szCs w:val="20"/>
        </w:rPr>
        <w:sectPr>
          <w:pgSz w:w="11920" w:h="16840"/>
          <w:pgMar w:top="1080" w:right="708" w:bottom="280" w:left="708" w:header="720" w:footer="720" w:gutter="0"/>
          <w:cols w:space="720" w:num="1"/>
        </w:sect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First,</w:t>
      </w:r>
      <w:r>
        <w:rPr>
          <w:rFonts w:hint="default" w:ascii="Tahoma" w:hAnsi="Tahoma" w:cs="Tahoma"/>
          <w:color w:val="6A737D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delete</w:t>
      </w:r>
      <w:r>
        <w:rPr>
          <w:rFonts w:hint="default" w:ascii="Tahoma" w:hAnsi="Tahoma" w:cs="Tahoma"/>
          <w:color w:val="6A737D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dependent</w:t>
      </w:r>
      <w:r>
        <w:rPr>
          <w:rFonts w:hint="default" w:ascii="Tahoma" w:hAnsi="Tahoma" w:cs="Tahoma"/>
          <w:color w:val="6A737D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records</w:t>
      </w:r>
      <w:r>
        <w:rPr>
          <w:rFonts w:hint="default" w:ascii="Tahoma" w:hAnsi="Tahoma" w:cs="Tahoma"/>
          <w:color w:val="6A737D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(payments,</w:t>
      </w:r>
      <w:r>
        <w:rPr>
          <w:rFonts w:hint="default" w:ascii="Tahoma" w:hAnsi="Tahoma" w:cs="Tahoma"/>
          <w:color w:val="6A737D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billing,</w:t>
      </w:r>
      <w:r>
        <w:rPr>
          <w:rFonts w:hint="default" w:ascii="Tahoma" w:hAnsi="Tahoma" w:cs="Tahoma"/>
          <w:color w:val="6A737D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medical</w:t>
      </w:r>
      <w:r>
        <w:rPr>
          <w:rFonts w:hint="default" w:ascii="Tahoma" w:hAnsi="Tahoma" w:cs="Tahoma"/>
          <w:color w:val="6A737D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records,</w:t>
      </w:r>
      <w:r>
        <w:rPr>
          <w:rFonts w:hint="default" w:ascii="Tahoma" w:hAnsi="Tahoma" w:cs="Tahoma"/>
          <w:color w:val="6A737D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 xml:space="preserve">a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DELETE</w:t>
      </w:r>
      <w:r>
        <w:rPr>
          <w:rFonts w:hint="default" w:ascii="Tahoma" w:hAnsi="Tahoma" w:cs="Tahoma"/>
          <w:color w:val="D63A49"/>
          <w:spacing w:val="-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FROM</w:t>
      </w:r>
      <w:r>
        <w:rPr>
          <w:rFonts w:hint="default" w:ascii="Tahoma" w:hAnsi="Tahoma" w:cs="Tahoma"/>
          <w:color w:val="D63A49"/>
          <w:spacing w:val="-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Payments</w:t>
      </w:r>
      <w:r>
        <w:rPr>
          <w:rFonts w:hint="default" w:ascii="Tahoma" w:hAnsi="Tahoma" w:cs="Tahoma"/>
          <w:color w:val="24292E"/>
          <w:spacing w:val="-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WHERE</w:t>
      </w:r>
      <w:r>
        <w:rPr>
          <w:rFonts w:hint="default" w:ascii="Tahoma" w:hAnsi="Tahoma" w:cs="Tahoma"/>
          <w:color w:val="D63A49"/>
          <w:spacing w:val="-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bill_id</w:t>
      </w:r>
      <w:r>
        <w:rPr>
          <w:rFonts w:hint="default" w:ascii="Tahoma" w:hAnsi="Tahoma" w:cs="Tahoma"/>
          <w:color w:val="24292E"/>
          <w:spacing w:val="-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</w:t>
      </w:r>
      <w:r>
        <w:rPr>
          <w:rFonts w:hint="default" w:ascii="Tahoma" w:hAnsi="Tahoma" w:cs="Tahoma"/>
          <w:color w:val="D63A49"/>
          <w:spacing w:val="-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SELECT</w:t>
      </w:r>
      <w:r>
        <w:rPr>
          <w:rFonts w:hint="default" w:ascii="Tahoma" w:hAnsi="Tahoma" w:cs="Tahoma"/>
          <w:color w:val="D63A49"/>
          <w:spacing w:val="-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bill_id</w:t>
      </w:r>
      <w:r>
        <w:rPr>
          <w:rFonts w:hint="default" w:ascii="Tahoma" w:hAnsi="Tahoma" w:cs="Tahoma"/>
          <w:color w:val="24292E"/>
          <w:spacing w:val="-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FROM</w:t>
      </w:r>
      <w:r>
        <w:rPr>
          <w:rFonts w:hint="default" w:ascii="Tahoma" w:hAnsi="Tahoma" w:cs="Tahoma"/>
          <w:color w:val="D63A49"/>
          <w:spacing w:val="-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Billing</w:t>
      </w:r>
      <w:r>
        <w:rPr>
          <w:rFonts w:hint="default" w:ascii="Tahoma" w:hAnsi="Tahoma" w:cs="Tahoma"/>
          <w:color w:val="24292E"/>
          <w:spacing w:val="-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WHERE</w:t>
      </w: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inline distT="0" distB="0" distL="0" distR="0">
                <wp:extent cx="6503035" cy="915035"/>
                <wp:effectExtent l="0" t="0" r="12065" b="18415"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3046" cy="915040"/>
                          <a:chOff x="-12" y="0"/>
                          <a:chExt cx="6503046" cy="91504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3"/>
                            <a:ext cx="6503034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914400">
                                <a:moveTo>
                                  <a:pt x="6429374" y="914399"/>
                                </a:moveTo>
                                <a:lnTo>
                                  <a:pt x="76199" y="914399"/>
                                </a:lnTo>
                                <a:lnTo>
                                  <a:pt x="68693" y="914037"/>
                                </a:lnTo>
                                <a:lnTo>
                                  <a:pt x="27882" y="897132"/>
                                </a:lnTo>
                                <a:lnTo>
                                  <a:pt x="3262" y="860286"/>
                                </a:lnTo>
                                <a:lnTo>
                                  <a:pt x="0" y="838199"/>
                                </a:lnTo>
                                <a:lnTo>
                                  <a:pt x="0" y="0"/>
                                </a:lnTo>
                                <a:lnTo>
                                  <a:pt x="6502449" y="0"/>
                                </a:lnTo>
                                <a:lnTo>
                                  <a:pt x="6502449" y="859737"/>
                                </a:lnTo>
                                <a:lnTo>
                                  <a:pt x="6477691" y="897132"/>
                                </a:lnTo>
                                <a:lnTo>
                                  <a:pt x="6436880" y="914037"/>
                                </a:lnTo>
                                <a:lnTo>
                                  <a:pt x="6429374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-12" y="5"/>
                            <a:ext cx="6503034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915035">
                                <a:moveTo>
                                  <a:pt x="6502451" y="0"/>
                                </a:moveTo>
                                <a:lnTo>
                                  <a:pt x="6496050" y="0"/>
                                </a:lnTo>
                                <a:lnTo>
                                  <a:pt x="6496050" y="838200"/>
                                </a:lnTo>
                                <a:lnTo>
                                  <a:pt x="6495732" y="844765"/>
                                </a:lnTo>
                                <a:lnTo>
                                  <a:pt x="6480950" y="880478"/>
                                </a:lnTo>
                                <a:lnTo>
                                  <a:pt x="6476035" y="885799"/>
                                </a:lnTo>
                                <a:lnTo>
                                  <a:pt x="6435953" y="904570"/>
                                </a:lnTo>
                                <a:lnTo>
                                  <a:pt x="6429375" y="904887"/>
                                </a:lnTo>
                                <a:lnTo>
                                  <a:pt x="76200" y="904887"/>
                                </a:lnTo>
                                <a:lnTo>
                                  <a:pt x="39154" y="893660"/>
                                </a:lnTo>
                                <a:lnTo>
                                  <a:pt x="29540" y="885812"/>
                                </a:lnTo>
                                <a:lnTo>
                                  <a:pt x="24638" y="880478"/>
                                </a:lnTo>
                                <a:lnTo>
                                  <a:pt x="9842" y="844765"/>
                                </a:lnTo>
                                <a:lnTo>
                                  <a:pt x="9525" y="8382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8200"/>
                                </a:lnTo>
                                <a:lnTo>
                                  <a:pt x="368" y="845705"/>
                                </a:lnTo>
                                <a:lnTo>
                                  <a:pt x="17272" y="886523"/>
                                </a:lnTo>
                                <a:lnTo>
                                  <a:pt x="22364" y="892048"/>
                                </a:lnTo>
                                <a:lnTo>
                                  <a:pt x="61341" y="912952"/>
                                </a:lnTo>
                                <a:lnTo>
                                  <a:pt x="76200" y="914412"/>
                                </a:lnTo>
                                <a:lnTo>
                                  <a:pt x="6429375" y="914412"/>
                                </a:lnTo>
                                <a:lnTo>
                                  <a:pt x="6471717" y="901573"/>
                                </a:lnTo>
                                <a:lnTo>
                                  <a:pt x="6482766" y="892530"/>
                                </a:lnTo>
                                <a:lnTo>
                                  <a:pt x="6483261" y="892086"/>
                                </a:lnTo>
                                <a:lnTo>
                                  <a:pt x="6488316" y="886523"/>
                                </a:lnTo>
                                <a:lnTo>
                                  <a:pt x="6492748" y="880541"/>
                                </a:lnTo>
                                <a:lnTo>
                                  <a:pt x="6496571" y="874166"/>
                                </a:lnTo>
                                <a:lnTo>
                                  <a:pt x="6499784" y="867359"/>
                                </a:lnTo>
                                <a:lnTo>
                                  <a:pt x="6502451" y="859739"/>
                                </a:lnTo>
                                <a:lnTo>
                                  <a:pt x="6502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61925" y="5"/>
                            <a:ext cx="61817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752475">
                                <a:moveTo>
                                  <a:pt x="6154879" y="752474"/>
                                </a:moveTo>
                                <a:lnTo>
                                  <a:pt x="26844" y="752474"/>
                                </a:lnTo>
                                <a:lnTo>
                                  <a:pt x="23473" y="751470"/>
                                </a:lnTo>
                                <a:lnTo>
                                  <a:pt x="0" y="716160"/>
                                </a:lnTo>
                                <a:lnTo>
                                  <a:pt x="0" y="0"/>
                                </a:lnTo>
                                <a:lnTo>
                                  <a:pt x="6181724" y="0"/>
                                </a:lnTo>
                                <a:lnTo>
                                  <a:pt x="6181724" y="716160"/>
                                </a:lnTo>
                                <a:lnTo>
                                  <a:pt x="6158250" y="751470"/>
                                </a:lnTo>
                                <a:lnTo>
                                  <a:pt x="6154879" y="752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5947990" cy="915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2AFB42">
                              <w:pPr>
                                <w:spacing w:before="65" w:line="333" w:lineRule="auto"/>
                                <w:ind w:left="4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DELETE</w:t>
                              </w:r>
                              <w:r>
                                <w:rPr>
                                  <w:color w:val="D63A49"/>
                                  <w:spacing w:val="-2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D63A49"/>
                                  <w:spacing w:val="-2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Billing</w:t>
                              </w:r>
                              <w:r>
                                <w:rPr>
                                  <w:color w:val="24292E"/>
                                  <w:spacing w:val="-2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color w:val="D63A49"/>
                                  <w:spacing w:val="-2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record_id</w:t>
                              </w:r>
                              <w:r>
                                <w:rPr>
                                  <w:color w:val="24292E"/>
                                  <w:spacing w:val="-2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D63A49"/>
                                  <w:spacing w:val="-2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color w:val="D63A49"/>
                                  <w:spacing w:val="-2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record_id</w:t>
                              </w:r>
                              <w:r>
                                <w:rPr>
                                  <w:color w:val="24292E"/>
                                  <w:spacing w:val="-2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D63A49"/>
                                  <w:spacing w:val="-2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MedicalReco</w:t>
                              </w:r>
                              <w:r>
                                <w:rPr>
                                  <w:rFonts w:hint="default"/>
                                  <w:color w:val="24292E"/>
                                  <w:w w:val="105"/>
                                  <w:sz w:val="21"/>
                                  <w:lang w:val="en-US"/>
                                </w:rPr>
                                <w:t>rds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 xml:space="preserve">DELETE FROM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 xml:space="preserve">MedicalRecords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 xml:space="preserve">WHERE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 xml:space="preserve">appointment_id </w:t>
                              </w:r>
                              <w:r>
                                <w:rPr>
                                  <w:color w:val="005CC4"/>
                                  <w:w w:val="105"/>
                                  <w:sz w:val="21"/>
                                </w:rPr>
                                <w:t>= 3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;</w:t>
                              </w:r>
                            </w:p>
                            <w:p w14:paraId="5055B760">
                              <w:pPr>
                                <w:spacing w:before="0" w:line="222" w:lineRule="exact"/>
                                <w:ind w:left="4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DELETE</w:t>
                              </w:r>
                              <w:r>
                                <w:rPr>
                                  <w:color w:val="D63A49"/>
                                  <w:spacing w:val="-2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D63A49"/>
                                  <w:spacing w:val="-2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Appointments</w:t>
                              </w:r>
                              <w:r>
                                <w:rPr>
                                  <w:color w:val="24292E"/>
                                  <w:spacing w:val="-2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color w:val="D63A49"/>
                                  <w:spacing w:val="-2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appointment_id</w:t>
                              </w:r>
                              <w:r>
                                <w:rPr>
                                  <w:color w:val="24292E"/>
                                  <w:spacing w:val="-2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w w:val="10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005CC4"/>
                                  <w:spacing w:val="-2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pacing w:val="-5"/>
                                  <w:w w:val="10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24292E"/>
                                  <w:spacing w:val="-5"/>
                                  <w:w w:val="105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2.05pt;width:512.05pt;" coordorigin="-12,0" coordsize="6503046,915040" o:gfxdata="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">
                <o:lock v:ext="edit" aspectratio="f"/>
                <v:shape id="Graphic 67" o:spid="_x0000_s1026" o:spt="100" style="position:absolute;left:0;top:3;height:914400;width:6503034;" fillcolor="#37342E" filled="t" stroked="f" coordsize="6503034,914400" o:gfxdata="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TC5dr4A&#10;AADbAAAADwAAAAAAAAABACAAAAAiAAAAZHJzL2Rvd25yZXYueG1sUEsBAhQAFAAAAAgAh07iQDMv&#10;BZ47AAAAOQAAABAAAAAAAAAAAQAgAAAADQEAAGRycy9zaGFwZXhtbC54bWxQSwUGAAAAAAYABgBb&#10;AQAAtwMAAAAA&#10;" path="m6429374,914399l76199,914399,68693,914037,27882,897132,3262,860286,0,838199,0,0,6502449,0,6502449,859737,6477691,897132,6436880,914037,6429374,914399xe">
                  <v:fill on="t" opacity="2568f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-12;top:5;height:915035;width:6503034;" fillcolor="#000000" filled="t" stroked="f" coordsize="6503034,915035" o:gfxdata="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PIPLsAAADb&#10;AAAADwAAAAAAAAABACAAAAAiAAAAZHJzL2Rvd25yZXYueG1sUEsBAhQAFAAAAAgAh07iQDMvBZ47&#10;AAAAOQAAABAAAAAAAAAAAQAgAAAACgEAAGRycy9zaGFwZXhtbC54bWxQSwUGAAAAAAYABgBbAQAA&#10;tAMAAAAA&#10;" path="m6502451,0l6496050,0,6496050,838200,6495732,844765,6480950,880478,6476035,885799,6435953,904570,6429375,904887,76200,904887,39154,893660,29540,885812,24638,880478,9842,844765,9525,838200,9525,0,0,0,0,838200,368,845705,17272,886523,22364,892048,61341,912952,76200,914412,6429375,914412,6471717,901573,6482766,892530,6483261,892086,6488316,886523,6492748,880541,6496571,874166,6499784,867359,6502451,859739,6502451,0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161925;top:5;height:752475;width:6181725;" fillcolor="#FFFFFF" filled="t" stroked="f" coordsize="6181725,752475" o:gfxdata="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E1i/b4A&#10;AADbAAAADwAAAAAAAAABACAAAAAiAAAAZHJzL2Rvd25yZXYueG1sUEsBAhQAFAAAAAgAh07iQDMv&#10;BZ47AAAAOQAAABAAAAAAAAAAAQAgAAAADQEAAGRycy9zaGFwZXhtbC54bWxQSwUGAAAAAAYABgBb&#10;AQAAtwMAAAAA&#10;" path="m6154879,752474l26844,752474,23473,751470,0,716160,0,0,6181724,0,6181724,716160,6158250,751470,6154879,7524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0" o:spid="_x0000_s1026" o:spt="202" type="#_x0000_t202" style="position:absolute;left:0;top:0;height:915035;width:5947990;" filled="f" stroked="f" coordsize="21600,21600" o:gfxdata="UEsDBAoAAAAAAIdO4kAAAAAAAAAAAAAAAAAEAAAAZHJzL1BLAwQUAAAACACHTuJA19UUGL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6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9UU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2AFB42">
                        <w:pPr>
                          <w:spacing w:before="65" w:line="333" w:lineRule="auto"/>
                          <w:ind w:left="4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DELETE</w:t>
                        </w:r>
                        <w:r>
                          <w:rPr>
                            <w:color w:val="D63A49"/>
                            <w:spacing w:val="-2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FROM</w:t>
                        </w:r>
                        <w:r>
                          <w:rPr>
                            <w:color w:val="D63A49"/>
                            <w:spacing w:val="-2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Billing</w:t>
                        </w:r>
                        <w:r>
                          <w:rPr>
                            <w:color w:val="24292E"/>
                            <w:spacing w:val="-2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WHERE</w:t>
                        </w:r>
                        <w:r>
                          <w:rPr>
                            <w:color w:val="D63A49"/>
                            <w:spacing w:val="-2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record_id</w:t>
                        </w:r>
                        <w:r>
                          <w:rPr>
                            <w:color w:val="24292E"/>
                            <w:spacing w:val="-2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IN</w:t>
                        </w:r>
                        <w:r>
                          <w:rPr>
                            <w:color w:val="D63A49"/>
                            <w:spacing w:val="-2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(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SELECT</w:t>
                        </w:r>
                        <w:r>
                          <w:rPr>
                            <w:color w:val="D63A49"/>
                            <w:spacing w:val="-2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record_id</w:t>
                        </w:r>
                        <w:r>
                          <w:rPr>
                            <w:color w:val="24292E"/>
                            <w:spacing w:val="-2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FROM</w:t>
                        </w:r>
                        <w:r>
                          <w:rPr>
                            <w:color w:val="D63A49"/>
                            <w:spacing w:val="-2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MedicalReco</w:t>
                        </w:r>
                        <w:r>
                          <w:rPr>
                            <w:rFonts w:hint="default"/>
                            <w:color w:val="24292E"/>
                            <w:w w:val="105"/>
                            <w:sz w:val="21"/>
                            <w:lang w:val="en-US"/>
                          </w:rPr>
                          <w:t>rds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 xml:space="preserve">DELETE FROM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 xml:space="preserve">MedicalRecords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 xml:space="preserve">WHERE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 xml:space="preserve">appointment_id </w:t>
                        </w:r>
                        <w:r>
                          <w:rPr>
                            <w:color w:val="005CC4"/>
                            <w:w w:val="105"/>
                            <w:sz w:val="21"/>
                          </w:rPr>
                          <w:t>= 3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;</w:t>
                        </w:r>
                      </w:p>
                      <w:p w14:paraId="5055B760">
                        <w:pPr>
                          <w:spacing w:before="0" w:line="222" w:lineRule="exact"/>
                          <w:ind w:left="4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DELETE</w:t>
                        </w:r>
                        <w:r>
                          <w:rPr>
                            <w:color w:val="D63A49"/>
                            <w:spacing w:val="-2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FROM</w:t>
                        </w:r>
                        <w:r>
                          <w:rPr>
                            <w:color w:val="D63A49"/>
                            <w:spacing w:val="-2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Appointments</w:t>
                        </w:r>
                        <w:r>
                          <w:rPr>
                            <w:color w:val="24292E"/>
                            <w:spacing w:val="-2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WHERE</w:t>
                        </w:r>
                        <w:r>
                          <w:rPr>
                            <w:color w:val="D63A49"/>
                            <w:spacing w:val="-2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appointment_id</w:t>
                        </w:r>
                        <w:r>
                          <w:rPr>
                            <w:color w:val="24292E"/>
                            <w:spacing w:val="-2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5CC4"/>
                            <w:w w:val="105"/>
                            <w:sz w:val="21"/>
                          </w:rPr>
                          <w:t>=</w:t>
                        </w:r>
                        <w:r>
                          <w:rPr>
                            <w:color w:val="005CC4"/>
                            <w:spacing w:val="-2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pacing w:val="-5"/>
                            <w:w w:val="105"/>
                            <w:sz w:val="21"/>
                          </w:rPr>
                          <w:t>3</w:t>
                        </w:r>
                        <w:r>
                          <w:rPr>
                            <w:color w:val="24292E"/>
                            <w:spacing w:val="-5"/>
                            <w:w w:val="105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E1ECCEC">
      <w:pPr>
        <w:spacing w:line="240" w:lineRule="auto"/>
        <w:ind w:right="0"/>
        <w:rPr>
          <w:rFonts w:hint="default" w:ascii="Tahoma" w:hAnsi="Tahoma" w:cs="Tahoma"/>
          <w:sz w:val="20"/>
          <w:szCs w:val="20"/>
        </w:rPr>
      </w:pPr>
    </w:p>
    <w:p w14:paraId="4A2FCBDB">
      <w:pPr>
        <w:spacing w:after="0" w:line="240" w:lineRule="auto"/>
        <w:rPr>
          <w:rFonts w:hint="default" w:ascii="Tahoma" w:hAnsi="Tahoma" w:cs="Tahoma"/>
          <w:sz w:val="20"/>
          <w:szCs w:val="20"/>
        </w:rPr>
        <w:sectPr>
          <w:pgSz w:w="11920" w:h="16840"/>
          <w:pgMar w:top="1100" w:right="708" w:bottom="280" w:left="708" w:header="720" w:footer="720" w:gutter="0"/>
          <w:cols w:space="720" w:num="1"/>
        </w:sectPr>
      </w:pPr>
    </w:p>
    <w:p w14:paraId="4CF41BE4">
      <w:pPr>
        <w:pStyle w:val="3"/>
        <w:numPr>
          <w:ilvl w:val="1"/>
          <w:numId w:val="1"/>
        </w:numPr>
        <w:tabs>
          <w:tab w:val="left" w:pos="639"/>
        </w:tabs>
        <w:spacing w:before="76" w:after="0" w:line="240" w:lineRule="auto"/>
        <w:ind w:left="639" w:right="0" w:hanging="508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ge">
                  <wp:posOffset>1161415</wp:posOffset>
                </wp:positionV>
                <wp:extent cx="6503035" cy="8823960"/>
                <wp:effectExtent l="0" t="0" r="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3034" cy="8823960"/>
                          <a:chOff x="0" y="0"/>
                          <a:chExt cx="6503034" cy="882396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503034" cy="882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8823960">
                                <a:moveTo>
                                  <a:pt x="6502449" y="8823572"/>
                                </a:moveTo>
                                <a:lnTo>
                                  <a:pt x="0" y="8823572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71716" y="12830"/>
                                </a:lnTo>
                                <a:lnTo>
                                  <a:pt x="6499773" y="47039"/>
                                </a:lnTo>
                                <a:lnTo>
                                  <a:pt x="6502449" y="54662"/>
                                </a:lnTo>
                                <a:lnTo>
                                  <a:pt x="6502449" y="8823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-12" y="13"/>
                            <a:ext cx="6503034" cy="882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8823960">
                                <a:moveTo>
                                  <a:pt x="6502451" y="54648"/>
                                </a:moveTo>
                                <a:lnTo>
                                  <a:pt x="6483210" y="22364"/>
                                </a:lnTo>
                                <a:lnTo>
                                  <a:pt x="6482804" y="21907"/>
                                </a:lnTo>
                                <a:lnTo>
                                  <a:pt x="6477698" y="17259"/>
                                </a:lnTo>
                                <a:lnTo>
                                  <a:pt x="6471717" y="12827"/>
                                </a:lnTo>
                                <a:lnTo>
                                  <a:pt x="6466205" y="9525"/>
                                </a:lnTo>
                                <a:lnTo>
                                  <a:pt x="6465341" y="9004"/>
                                </a:lnTo>
                                <a:lnTo>
                                  <a:pt x="64293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8823566"/>
                                </a:lnTo>
                                <a:lnTo>
                                  <a:pt x="9525" y="8823566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69"/>
                                </a:lnTo>
                                <a:lnTo>
                                  <a:pt x="76200" y="9525"/>
                                </a:lnTo>
                                <a:lnTo>
                                  <a:pt x="6429375" y="9525"/>
                                </a:lnTo>
                                <a:lnTo>
                                  <a:pt x="6466433" y="20751"/>
                                </a:lnTo>
                                <a:lnTo>
                                  <a:pt x="6490983" y="50673"/>
                                </a:lnTo>
                                <a:lnTo>
                                  <a:pt x="6496050" y="76187"/>
                                </a:lnTo>
                                <a:lnTo>
                                  <a:pt x="6496050" y="8823566"/>
                                </a:lnTo>
                                <a:lnTo>
                                  <a:pt x="6502451" y="8823566"/>
                                </a:lnTo>
                                <a:lnTo>
                                  <a:pt x="6502451" y="54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61925" y="161926"/>
                            <a:ext cx="6181725" cy="866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8662035">
                                <a:moveTo>
                                  <a:pt x="6181724" y="8661647"/>
                                </a:moveTo>
                                <a:lnTo>
                                  <a:pt x="0" y="8661647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6143624" y="0"/>
                                </a:lnTo>
                                <a:lnTo>
                                  <a:pt x="6178934" y="23474"/>
                                </a:lnTo>
                                <a:lnTo>
                                  <a:pt x="6181724" y="38099"/>
                                </a:lnTo>
                                <a:lnTo>
                                  <a:pt x="6181724" y="8661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95pt;margin-top:91.45pt;height:694.8pt;width:512.05pt;mso-position-horizontal-relative:page;mso-position-vertical-relative:page;z-index:-251640832;mso-width-relative:page;mso-height-relative:page;" coordsize="6503034,8823960" o:gfxdata="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">
                <o:lock v:ext="edit" aspectratio="f"/>
                <v:shape id="Graphic 72" o:spid="_x0000_s1026" o:spt="100" style="position:absolute;left:0;top:0;height:8823960;width:6503034;" fillcolor="#37342E" filled="t" stroked="f" coordsize="6503034,8823960" o:gfxdata="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edblvQAA&#10;ANsAAAAPAAAAAAAAAAEAIAAAACIAAABkcnMvZG93bnJldi54bWxQSwECFAAUAAAACACHTuJAMy8F&#10;njsAAAA5AAAAEAAAAAAAAAABACAAAAAMAQAAZHJzL3NoYXBleG1sLnhtbFBLBQYAAAAABgAGAFsB&#10;AAC2AwAAAAA=&#10;" path="m6502449,8823572l0,8823572,0,76199,12830,33857,47039,5800,76199,0,6429374,0,6471716,12830,6499773,47039,6502449,54662,6502449,8823572xe">
                  <v:fill on="t" opacity="2568f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-12;top:13;height:8823960;width:6503034;" fillcolor="#000000" filled="t" stroked="f" coordsize="6503034,8823960" o:gfxdata="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e40tq/&#10;AAAA2wAAAA8AAAAAAAAAAQAgAAAAIgAAAGRycy9kb3ducmV2LnhtbFBLAQIUABQAAAAIAIdO4kAz&#10;LwWeOwAAADkAAAAQAAAAAAAAAAEAIAAAAA4BAABkcnMvc2hhcGV4bWwueG1sUEsFBgAAAAAGAAYA&#10;WwEAALgDAAAAAA==&#10;" path="m6502451,54648l6483210,22364,6482804,21907,6477698,17259,6471717,12827,6466205,9525,6465341,9004,6429375,0,76200,0,33858,12827,22771,21907,22326,22313,17272,27876,12839,33845,0,76187,0,8823566,9525,8823566,9525,76187,9842,69621,24638,33909,56883,12369,76200,9525,6429375,9525,6466433,20751,6490983,50673,6496050,76187,6496050,8823566,6502451,8823566,6502451,54648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161925;top:161926;height:8662035;width:6181725;" fillcolor="#FFFFFF" filled="t" stroked="f" coordsize="6181725,8662035" o:gfxdata="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f9Y3rgAAADbAAAA&#10;DwAAAAAAAAABACAAAAAiAAAAZHJzL2Rvd25yZXYueG1sUEsBAhQAFAAAAAgAh07iQDMvBZ47AAAA&#10;OQAAABAAAAAAAAAAAQAgAAAABwEAAGRycy9zaGFwZXhtbC54bWxQSwUGAAAAAAYABgBbAQAAsQMA&#10;AAAA&#10;" path="m6181724,8661647l0,8661647,0,38099,23473,2789,38099,0,6143624,0,6178934,23474,6181724,38099,6181724,86616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hint="default" w:ascii="Tahoma" w:hAnsi="Tahoma" w:cs="Tahoma"/>
          <w:color w:val="33322D"/>
          <w:w w:val="90"/>
          <w:sz w:val="20"/>
          <w:szCs w:val="20"/>
        </w:rPr>
        <w:t>SQL</w:t>
      </w:r>
      <w:r>
        <w:rPr>
          <w:rFonts w:hint="default" w:ascii="Tahoma" w:hAnsi="Tahoma" w:cs="Tahoma"/>
          <w:color w:val="33322D"/>
          <w:spacing w:val="12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w w:val="90"/>
          <w:sz w:val="20"/>
          <w:szCs w:val="20"/>
        </w:rPr>
        <w:t>Query</w:t>
      </w:r>
      <w:r>
        <w:rPr>
          <w:rFonts w:hint="default" w:ascii="Tahoma" w:hAnsi="Tahoma" w:cs="Tahoma"/>
          <w:color w:val="33322D"/>
          <w:spacing w:val="12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pacing w:val="-2"/>
          <w:w w:val="90"/>
          <w:sz w:val="20"/>
          <w:szCs w:val="20"/>
        </w:rPr>
        <w:t>Examples</w:t>
      </w:r>
    </w:p>
    <w:p w14:paraId="3C6B016B">
      <w:pPr>
        <w:pStyle w:val="6"/>
        <w:spacing w:line="240" w:lineRule="auto"/>
        <w:rPr>
          <w:rFonts w:hint="default" w:ascii="Tahoma" w:hAnsi="Tahoma" w:cs="Tahoma"/>
          <w:b/>
          <w:sz w:val="20"/>
          <w:szCs w:val="20"/>
        </w:rPr>
      </w:pPr>
    </w:p>
    <w:p w14:paraId="076580DB">
      <w:pPr>
        <w:pStyle w:val="6"/>
        <w:spacing w:before="165" w:line="240" w:lineRule="auto"/>
        <w:rPr>
          <w:rFonts w:hint="default" w:ascii="Tahoma" w:hAnsi="Tahoma" w:cs="Tahoma"/>
          <w:b/>
          <w:sz w:val="20"/>
          <w:szCs w:val="20"/>
        </w:rPr>
      </w:pPr>
    </w:p>
    <w:p w14:paraId="5F41CD20">
      <w:pPr>
        <w:pStyle w:val="11"/>
        <w:numPr>
          <w:ilvl w:val="0"/>
          <w:numId w:val="4"/>
        </w:numPr>
        <w:tabs>
          <w:tab w:val="left" w:pos="991"/>
        </w:tabs>
        <w:spacing w:before="1" w:after="0" w:line="240" w:lineRule="auto"/>
        <w:ind w:left="991" w:right="0" w:hanging="258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SQL</w:t>
      </w:r>
      <w:r>
        <w:rPr>
          <w:rFonts w:hint="default" w:ascii="Tahoma" w:hAnsi="Tahoma" w:cs="Tahoma"/>
          <w:color w:val="6A737D"/>
          <w:spacing w:val="-1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spacing w:val="-2"/>
          <w:w w:val="105"/>
          <w:sz w:val="20"/>
          <w:szCs w:val="20"/>
        </w:rPr>
        <w:t>Queries</w:t>
      </w:r>
    </w:p>
    <w:p w14:paraId="604928C4">
      <w:pPr>
        <w:pStyle w:val="6"/>
        <w:spacing w:before="169" w:line="240" w:lineRule="auto"/>
        <w:rPr>
          <w:rFonts w:hint="default" w:ascii="Tahoma" w:hAnsi="Tahoma" w:cs="Tahoma"/>
          <w:sz w:val="20"/>
          <w:szCs w:val="20"/>
        </w:rPr>
      </w:pPr>
    </w:p>
    <w:p w14:paraId="1CEE366F">
      <w:pPr>
        <w:pStyle w:val="11"/>
        <w:numPr>
          <w:ilvl w:val="0"/>
          <w:numId w:val="4"/>
        </w:numPr>
        <w:tabs>
          <w:tab w:val="left" w:pos="990"/>
        </w:tabs>
        <w:spacing w:before="0" w:after="0" w:line="240" w:lineRule="auto"/>
        <w:ind w:left="603" w:right="6648" w:firstLine="129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1.</w:t>
      </w:r>
      <w:r>
        <w:rPr>
          <w:rFonts w:hint="default" w:ascii="Tahoma" w:hAnsi="Tahoma" w:cs="Tahoma"/>
          <w:color w:val="6A737D"/>
          <w:spacing w:val="-2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Select</w:t>
      </w:r>
      <w:r>
        <w:rPr>
          <w:rFonts w:hint="default" w:ascii="Tahoma" w:hAnsi="Tahoma" w:cs="Tahoma"/>
          <w:color w:val="6A737D"/>
          <w:spacing w:val="-2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all</w:t>
      </w:r>
      <w:r>
        <w:rPr>
          <w:rFonts w:hint="default" w:ascii="Tahoma" w:hAnsi="Tahoma" w:cs="Tahoma"/>
          <w:color w:val="6A737D"/>
          <w:spacing w:val="-2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 xml:space="preserve">patients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SELECT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 xml:space="preserve">*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FROM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Patients;</w:t>
      </w:r>
    </w:p>
    <w:p w14:paraId="48B32910">
      <w:pPr>
        <w:pStyle w:val="6"/>
        <w:spacing w:before="75" w:line="240" w:lineRule="auto"/>
        <w:rPr>
          <w:rFonts w:hint="default" w:ascii="Tahoma" w:hAnsi="Tahoma" w:cs="Tahoma"/>
          <w:sz w:val="20"/>
          <w:szCs w:val="20"/>
        </w:rPr>
      </w:pPr>
    </w:p>
    <w:p w14:paraId="49A08D1C">
      <w:pPr>
        <w:pStyle w:val="11"/>
        <w:numPr>
          <w:ilvl w:val="0"/>
          <w:numId w:val="4"/>
        </w:numPr>
        <w:tabs>
          <w:tab w:val="left" w:pos="990"/>
        </w:tabs>
        <w:spacing w:before="1" w:after="0" w:line="240" w:lineRule="auto"/>
        <w:ind w:left="603" w:right="411" w:firstLine="129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2.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Select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appointments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scheduled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for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a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specific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date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(Filtering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with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 xml:space="preserve">W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SELECT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 xml:space="preserve">*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FROM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Appointments</w:t>
      </w:r>
    </w:p>
    <w:p w14:paraId="0CF572B9">
      <w:pPr>
        <w:pStyle w:val="6"/>
        <w:spacing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WHERE</w:t>
      </w:r>
      <w:r>
        <w:rPr>
          <w:rFonts w:hint="default" w:ascii="Tahoma" w:hAnsi="Tahoma" w:cs="Tahoma"/>
          <w:color w:val="D63A49"/>
          <w:spacing w:val="-1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appt_date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LIKE</w:t>
      </w:r>
      <w:r>
        <w:rPr>
          <w:rFonts w:hint="default" w:ascii="Tahoma" w:hAnsi="Tahoma" w:cs="Tahoma"/>
          <w:color w:val="D63A49"/>
          <w:spacing w:val="-1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'2026-06-22%\'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;</w:t>
      </w:r>
    </w:p>
    <w:p w14:paraId="5141C140">
      <w:pPr>
        <w:pStyle w:val="6"/>
        <w:spacing w:before="184" w:line="240" w:lineRule="auto"/>
        <w:rPr>
          <w:rFonts w:hint="default" w:ascii="Tahoma" w:hAnsi="Tahoma" w:cs="Tahoma"/>
          <w:sz w:val="20"/>
          <w:szCs w:val="20"/>
        </w:rPr>
      </w:pPr>
    </w:p>
    <w:p w14:paraId="2E9ABF77">
      <w:pPr>
        <w:pStyle w:val="11"/>
        <w:numPr>
          <w:ilvl w:val="0"/>
          <w:numId w:val="4"/>
        </w:numPr>
        <w:tabs>
          <w:tab w:val="left" w:pos="990"/>
        </w:tabs>
        <w:spacing w:before="0" w:after="0" w:line="240" w:lineRule="auto"/>
        <w:ind w:left="603" w:right="1710" w:firstLine="129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3.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Select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staff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ordered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by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last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name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(Sorting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with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ORDER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 xml:space="preserve">BY)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SELECT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first_name, last_name, role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FROM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Staff</w:t>
      </w:r>
    </w:p>
    <w:p w14:paraId="7A85D407">
      <w:pPr>
        <w:pStyle w:val="6"/>
        <w:spacing w:before="17"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ORDER</w:t>
      </w:r>
      <w:r>
        <w:rPr>
          <w:rFonts w:hint="default" w:ascii="Tahoma" w:hAnsi="Tahoma" w:cs="Tahoma"/>
          <w:color w:val="D63A49"/>
          <w:spacing w:val="-2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BY</w:t>
      </w:r>
      <w:r>
        <w:rPr>
          <w:rFonts w:hint="default" w:ascii="Tahoma" w:hAnsi="Tahoma" w:cs="Tahoma"/>
          <w:color w:val="D63A49"/>
          <w:spacing w:val="-2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last_name</w:t>
      </w:r>
      <w:r>
        <w:rPr>
          <w:rFonts w:hint="default" w:ascii="Tahoma" w:hAnsi="Tahoma" w:cs="Tahoma"/>
          <w:color w:val="24292E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4"/>
          <w:w w:val="105"/>
          <w:sz w:val="20"/>
          <w:szCs w:val="20"/>
        </w:rPr>
        <w:t>ASC</w:t>
      </w:r>
      <w:r>
        <w:rPr>
          <w:rFonts w:hint="default" w:ascii="Tahoma" w:hAnsi="Tahoma" w:cs="Tahoma"/>
          <w:color w:val="24292E"/>
          <w:spacing w:val="-4"/>
          <w:w w:val="105"/>
          <w:sz w:val="20"/>
          <w:szCs w:val="20"/>
        </w:rPr>
        <w:t>;</w:t>
      </w:r>
    </w:p>
    <w:p w14:paraId="6524FE30">
      <w:pPr>
        <w:pStyle w:val="6"/>
        <w:spacing w:before="169" w:line="240" w:lineRule="auto"/>
        <w:rPr>
          <w:rFonts w:hint="default" w:ascii="Tahoma" w:hAnsi="Tahoma" w:cs="Tahoma"/>
          <w:sz w:val="20"/>
          <w:szCs w:val="20"/>
        </w:rPr>
      </w:pPr>
    </w:p>
    <w:p w14:paraId="3CC62EDB">
      <w:pPr>
        <w:pStyle w:val="11"/>
        <w:numPr>
          <w:ilvl w:val="0"/>
          <w:numId w:val="4"/>
        </w:numPr>
        <w:tabs>
          <w:tab w:val="left" w:pos="990"/>
        </w:tabs>
        <w:spacing w:before="0" w:after="0" w:line="240" w:lineRule="auto"/>
        <w:ind w:left="603" w:right="3010" w:firstLine="129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4.</w:t>
      </w:r>
      <w:r>
        <w:rPr>
          <w:rFonts w:hint="default" w:ascii="Tahoma" w:hAnsi="Tahoma" w:cs="Tahoma"/>
          <w:color w:val="6A737D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Count</w:t>
      </w:r>
      <w:r>
        <w:rPr>
          <w:rFonts w:hint="default" w:ascii="Tahoma" w:hAnsi="Tahoma" w:cs="Tahoma"/>
          <w:color w:val="6A737D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total</w:t>
      </w:r>
      <w:r>
        <w:rPr>
          <w:rFonts w:hint="default" w:ascii="Tahoma" w:hAnsi="Tahoma" w:cs="Tahoma"/>
          <w:color w:val="6A737D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patients</w:t>
      </w:r>
      <w:r>
        <w:rPr>
          <w:rFonts w:hint="default" w:ascii="Tahoma" w:hAnsi="Tahoma" w:cs="Tahoma"/>
          <w:color w:val="6A737D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(Aggregate</w:t>
      </w:r>
      <w:r>
        <w:rPr>
          <w:rFonts w:hint="default" w:ascii="Tahoma" w:hAnsi="Tahoma" w:cs="Tahoma"/>
          <w:color w:val="6A737D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function</w:t>
      </w:r>
      <w:r>
        <w:rPr>
          <w:rFonts w:hint="default" w:ascii="Tahoma" w:hAnsi="Tahoma" w:cs="Tahoma"/>
          <w:color w:val="6A737D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 xml:space="preserve">COUNT)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SELECT </w:t>
      </w:r>
      <w:r>
        <w:rPr>
          <w:rFonts w:hint="default" w:ascii="Tahoma" w:hAnsi="Tahoma" w:cs="Tahoma"/>
          <w:color w:val="E36109"/>
          <w:w w:val="105"/>
          <w:sz w:val="20"/>
          <w:szCs w:val="20"/>
        </w:rPr>
        <w:t>COUNT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*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)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AS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TotalPatients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FROM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Patients;</w:t>
      </w:r>
    </w:p>
    <w:p w14:paraId="7267FC38">
      <w:pPr>
        <w:pStyle w:val="6"/>
        <w:spacing w:before="76" w:line="240" w:lineRule="auto"/>
        <w:rPr>
          <w:rFonts w:hint="default" w:ascii="Tahoma" w:hAnsi="Tahoma" w:cs="Tahoma"/>
          <w:sz w:val="20"/>
          <w:szCs w:val="20"/>
        </w:rPr>
      </w:pPr>
    </w:p>
    <w:p w14:paraId="467574B0">
      <w:pPr>
        <w:pStyle w:val="11"/>
        <w:numPr>
          <w:ilvl w:val="0"/>
          <w:numId w:val="4"/>
        </w:numPr>
        <w:tabs>
          <w:tab w:val="left" w:pos="990"/>
        </w:tabs>
        <w:spacing w:before="0" w:after="0" w:line="240" w:lineRule="auto"/>
        <w:ind w:left="603" w:right="2100" w:firstLine="129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5.</w:t>
      </w:r>
      <w:r>
        <w:rPr>
          <w:rFonts w:hint="default" w:ascii="Tahoma" w:hAnsi="Tahoma" w:cs="Tahoma"/>
          <w:color w:val="6A737D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Calculate</w:t>
      </w:r>
      <w:r>
        <w:rPr>
          <w:rFonts w:hint="default" w:ascii="Tahoma" w:hAnsi="Tahoma" w:cs="Tahoma"/>
          <w:color w:val="6A737D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total</w:t>
      </w:r>
      <w:r>
        <w:rPr>
          <w:rFonts w:hint="default" w:ascii="Tahoma" w:hAnsi="Tahoma" w:cs="Tahoma"/>
          <w:color w:val="6A737D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amount</w:t>
      </w:r>
      <w:r>
        <w:rPr>
          <w:rFonts w:hint="default" w:ascii="Tahoma" w:hAnsi="Tahoma" w:cs="Tahoma"/>
          <w:color w:val="6A737D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billed</w:t>
      </w:r>
      <w:r>
        <w:rPr>
          <w:rFonts w:hint="default" w:ascii="Tahoma" w:hAnsi="Tahoma" w:cs="Tahoma"/>
          <w:color w:val="6A737D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(Aggregate</w:t>
      </w:r>
      <w:r>
        <w:rPr>
          <w:rFonts w:hint="default" w:ascii="Tahoma" w:hAnsi="Tahoma" w:cs="Tahoma"/>
          <w:color w:val="6A737D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function</w:t>
      </w:r>
      <w:r>
        <w:rPr>
          <w:rFonts w:hint="default" w:ascii="Tahoma" w:hAnsi="Tahoma" w:cs="Tahoma"/>
          <w:color w:val="6A737D"/>
          <w:spacing w:val="-2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 xml:space="preserve">SUM)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SELECT</w:t>
      </w:r>
      <w:r>
        <w:rPr>
          <w:rFonts w:hint="default" w:ascii="Tahoma" w:hAnsi="Tahoma" w:cs="Tahoma"/>
          <w:color w:val="D63A49"/>
          <w:spacing w:val="-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E36109"/>
          <w:w w:val="105"/>
          <w:sz w:val="20"/>
          <w:szCs w:val="20"/>
        </w:rPr>
        <w:t>SUM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(total_amount)</w:t>
      </w:r>
      <w:r>
        <w:rPr>
          <w:rFonts w:hint="default" w:ascii="Tahoma" w:hAnsi="Tahoma" w:cs="Tahoma"/>
          <w:color w:val="24292E"/>
          <w:spacing w:val="-1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AS</w:t>
      </w:r>
      <w:r>
        <w:rPr>
          <w:rFonts w:hint="default" w:ascii="Tahoma" w:hAnsi="Tahoma" w:cs="Tahoma"/>
          <w:color w:val="D63A49"/>
          <w:spacing w:val="-1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TotalBilledAmount</w:t>
      </w:r>
      <w:r>
        <w:rPr>
          <w:rFonts w:hint="default" w:ascii="Tahoma" w:hAnsi="Tahoma" w:cs="Tahoma"/>
          <w:color w:val="24292E"/>
          <w:spacing w:val="-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FROM</w:t>
      </w:r>
      <w:r>
        <w:rPr>
          <w:rFonts w:hint="default" w:ascii="Tahoma" w:hAnsi="Tahoma" w:cs="Tahoma"/>
          <w:color w:val="D63A49"/>
          <w:spacing w:val="-1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Billing;</w:t>
      </w:r>
    </w:p>
    <w:p w14:paraId="5B83E15B">
      <w:pPr>
        <w:pStyle w:val="6"/>
        <w:spacing w:before="75" w:line="240" w:lineRule="auto"/>
        <w:rPr>
          <w:rFonts w:hint="default" w:ascii="Tahoma" w:hAnsi="Tahoma" w:cs="Tahoma"/>
          <w:sz w:val="20"/>
          <w:szCs w:val="20"/>
        </w:rPr>
      </w:pPr>
    </w:p>
    <w:p w14:paraId="179A7FBC">
      <w:pPr>
        <w:pStyle w:val="11"/>
        <w:numPr>
          <w:ilvl w:val="0"/>
          <w:numId w:val="4"/>
        </w:numPr>
        <w:tabs>
          <w:tab w:val="left" w:pos="990"/>
        </w:tabs>
        <w:spacing w:before="1" w:after="0" w:line="240" w:lineRule="auto"/>
        <w:ind w:left="603" w:right="1839" w:firstLine="129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6.</w:t>
      </w:r>
      <w:r>
        <w:rPr>
          <w:rFonts w:hint="default" w:ascii="Tahoma" w:hAnsi="Tahoma" w:cs="Tahoma"/>
          <w:color w:val="6A737D"/>
          <w:spacing w:val="-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Find</w:t>
      </w:r>
      <w:r>
        <w:rPr>
          <w:rFonts w:hint="default" w:ascii="Tahoma" w:hAnsi="Tahoma" w:cs="Tahoma"/>
          <w:color w:val="6A737D"/>
          <w:spacing w:val="-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average</w:t>
      </w:r>
      <w:r>
        <w:rPr>
          <w:rFonts w:hint="default" w:ascii="Tahoma" w:hAnsi="Tahoma" w:cs="Tahoma"/>
          <w:color w:val="6A737D"/>
          <w:spacing w:val="-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payment</w:t>
      </w:r>
      <w:r>
        <w:rPr>
          <w:rFonts w:hint="default" w:ascii="Tahoma" w:hAnsi="Tahoma" w:cs="Tahoma"/>
          <w:color w:val="6A737D"/>
          <w:spacing w:val="-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amount</w:t>
      </w:r>
      <w:r>
        <w:rPr>
          <w:rFonts w:hint="default" w:ascii="Tahoma" w:hAnsi="Tahoma" w:cs="Tahoma"/>
          <w:color w:val="6A737D"/>
          <w:spacing w:val="-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(Aggregate</w:t>
      </w:r>
      <w:r>
        <w:rPr>
          <w:rFonts w:hint="default" w:ascii="Tahoma" w:hAnsi="Tahoma" w:cs="Tahoma"/>
          <w:color w:val="6A737D"/>
          <w:spacing w:val="-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function</w:t>
      </w:r>
      <w:r>
        <w:rPr>
          <w:rFonts w:hint="default" w:ascii="Tahoma" w:hAnsi="Tahoma" w:cs="Tahoma"/>
          <w:color w:val="6A737D"/>
          <w:spacing w:val="-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 xml:space="preserve">AVG)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SELECT</w:t>
      </w:r>
      <w:r>
        <w:rPr>
          <w:rFonts w:hint="default" w:ascii="Tahoma" w:hAnsi="Tahoma" w:cs="Tahoma"/>
          <w:color w:val="D63A49"/>
          <w:spacing w:val="-3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E36109"/>
          <w:w w:val="105"/>
          <w:sz w:val="20"/>
          <w:szCs w:val="20"/>
        </w:rPr>
        <w:t>AVG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(amount_paid)</w:t>
      </w:r>
      <w:r>
        <w:rPr>
          <w:rFonts w:hint="default" w:ascii="Tahoma" w:hAnsi="Tahoma" w:cs="Tahoma"/>
          <w:color w:val="24292E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AS</w:t>
      </w:r>
      <w:r>
        <w:rPr>
          <w:rFonts w:hint="default" w:ascii="Tahoma" w:hAnsi="Tahoma" w:cs="Tahoma"/>
          <w:color w:val="D63A49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AveragePaymentAmount</w:t>
      </w:r>
      <w:r>
        <w:rPr>
          <w:rFonts w:hint="default" w:ascii="Tahoma" w:hAnsi="Tahoma" w:cs="Tahoma"/>
          <w:color w:val="24292E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FROM</w:t>
      </w:r>
      <w:r>
        <w:rPr>
          <w:rFonts w:hint="default" w:ascii="Tahoma" w:hAnsi="Tahoma" w:cs="Tahoma"/>
          <w:color w:val="D63A49"/>
          <w:spacing w:val="-33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Payments;</w:t>
      </w:r>
    </w:p>
    <w:p w14:paraId="2DC2A4D4">
      <w:pPr>
        <w:pStyle w:val="6"/>
        <w:spacing w:before="75" w:line="240" w:lineRule="auto"/>
        <w:rPr>
          <w:rFonts w:hint="default" w:ascii="Tahoma" w:hAnsi="Tahoma" w:cs="Tahoma"/>
          <w:sz w:val="20"/>
          <w:szCs w:val="20"/>
        </w:rPr>
      </w:pPr>
    </w:p>
    <w:p w14:paraId="5F5A82E7">
      <w:pPr>
        <w:pStyle w:val="11"/>
        <w:numPr>
          <w:ilvl w:val="0"/>
          <w:numId w:val="4"/>
        </w:numPr>
        <w:tabs>
          <w:tab w:val="left" w:pos="990"/>
        </w:tabs>
        <w:spacing w:before="0" w:after="0" w:line="240" w:lineRule="auto"/>
        <w:ind w:left="603" w:right="3659" w:firstLine="129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7.</w:t>
      </w:r>
      <w:r>
        <w:rPr>
          <w:rFonts w:hint="default" w:ascii="Tahoma" w:hAnsi="Tahoma" w:cs="Tahoma"/>
          <w:color w:val="6A737D"/>
          <w:spacing w:val="-2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Select</w:t>
      </w:r>
      <w:r>
        <w:rPr>
          <w:rFonts w:hint="default" w:ascii="Tahoma" w:hAnsi="Tahoma" w:cs="Tahoma"/>
          <w:color w:val="6A737D"/>
          <w:spacing w:val="-2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top</w:t>
      </w:r>
      <w:r>
        <w:rPr>
          <w:rFonts w:hint="default" w:ascii="Tahoma" w:hAnsi="Tahoma" w:cs="Tahoma"/>
          <w:color w:val="6A737D"/>
          <w:spacing w:val="-2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2</w:t>
      </w:r>
      <w:r>
        <w:rPr>
          <w:rFonts w:hint="default" w:ascii="Tahoma" w:hAnsi="Tahoma" w:cs="Tahoma"/>
          <w:color w:val="6A737D"/>
          <w:spacing w:val="-2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upcoming</w:t>
      </w:r>
      <w:r>
        <w:rPr>
          <w:rFonts w:hint="default" w:ascii="Tahoma" w:hAnsi="Tahoma" w:cs="Tahoma"/>
          <w:color w:val="6A737D"/>
          <w:spacing w:val="-2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appointments</w:t>
      </w:r>
      <w:r>
        <w:rPr>
          <w:rFonts w:hint="default" w:ascii="Tahoma" w:hAnsi="Tahoma" w:cs="Tahoma"/>
          <w:color w:val="6A737D"/>
          <w:spacing w:val="-2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 xml:space="preserve">(LIMIT)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SELECT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 xml:space="preserve">*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FROM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Appointments</w:t>
      </w:r>
    </w:p>
    <w:p w14:paraId="4D0AB6AC">
      <w:pPr>
        <w:pStyle w:val="6"/>
        <w:spacing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WHERE</w:t>
      </w:r>
      <w:r>
        <w:rPr>
          <w:rFonts w:hint="default" w:ascii="Tahoma" w:hAnsi="Tahoma" w:cs="Tahoma"/>
          <w:color w:val="D63A49"/>
          <w:spacing w:val="-1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status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=</w:t>
      </w:r>
      <w:r>
        <w:rPr>
          <w:rFonts w:hint="default" w:ascii="Tahoma" w:hAnsi="Tahoma" w:cs="Tahoma"/>
          <w:color w:val="005CC4"/>
          <w:spacing w:val="-1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'Scheduled\'</w:t>
      </w:r>
    </w:p>
    <w:p w14:paraId="6603E0F6">
      <w:pPr>
        <w:pStyle w:val="6"/>
        <w:spacing w:before="92" w:line="240" w:lineRule="auto"/>
        <w:ind w:left="603" w:right="6436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ORDER</w:t>
      </w:r>
      <w:r>
        <w:rPr>
          <w:rFonts w:hint="default" w:ascii="Tahoma" w:hAnsi="Tahoma" w:cs="Tahoma"/>
          <w:color w:val="D63A49"/>
          <w:spacing w:val="-2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BY</w:t>
      </w:r>
      <w:r>
        <w:rPr>
          <w:rFonts w:hint="default" w:ascii="Tahoma" w:hAnsi="Tahoma" w:cs="Tahoma"/>
          <w:color w:val="D63A49"/>
          <w:spacing w:val="-3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appt_date</w:t>
      </w:r>
      <w:r>
        <w:rPr>
          <w:rFonts w:hint="default" w:ascii="Tahoma" w:hAnsi="Tahoma" w:cs="Tahoma"/>
          <w:color w:val="24292E"/>
          <w:spacing w:val="-2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ASC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LIMIT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2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;</w:t>
      </w:r>
    </w:p>
    <w:p w14:paraId="228925B1">
      <w:pPr>
        <w:pStyle w:val="6"/>
        <w:spacing w:before="76" w:line="240" w:lineRule="auto"/>
        <w:rPr>
          <w:rFonts w:hint="default" w:ascii="Tahoma" w:hAnsi="Tahoma" w:cs="Tahoma"/>
          <w:sz w:val="20"/>
          <w:szCs w:val="20"/>
        </w:rPr>
      </w:pPr>
    </w:p>
    <w:p w14:paraId="69E21318">
      <w:pPr>
        <w:pStyle w:val="11"/>
        <w:numPr>
          <w:ilvl w:val="0"/>
          <w:numId w:val="4"/>
        </w:numPr>
        <w:tabs>
          <w:tab w:val="left" w:pos="991"/>
        </w:tabs>
        <w:spacing w:before="0" w:after="0" w:line="240" w:lineRule="auto"/>
        <w:ind w:left="991" w:right="0" w:hanging="258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8.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Total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amount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billed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per</w:t>
      </w:r>
      <w:r>
        <w:rPr>
          <w:rFonts w:hint="default" w:ascii="Tahoma" w:hAnsi="Tahoma" w:cs="Tahoma"/>
          <w:color w:val="6A737D"/>
          <w:spacing w:val="-1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spacing w:val="-2"/>
          <w:w w:val="105"/>
          <w:sz w:val="20"/>
          <w:szCs w:val="20"/>
        </w:rPr>
        <w:t>patient</w:t>
      </w:r>
    </w:p>
    <w:p w14:paraId="48D0ACC1">
      <w:pPr>
        <w:pStyle w:val="6"/>
        <w:spacing w:before="92" w:line="240" w:lineRule="auto"/>
        <w:ind w:left="603" w:right="592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SELECT</w:t>
      </w:r>
      <w:r>
        <w:rPr>
          <w:rFonts w:hint="default" w:ascii="Tahoma" w:hAnsi="Tahoma" w:cs="Tahoma"/>
          <w:color w:val="D63A49"/>
          <w:spacing w:val="-1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p.first_name,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p.last_name,</w:t>
      </w:r>
      <w:r>
        <w:rPr>
          <w:rFonts w:hint="default" w:ascii="Tahoma" w:hAnsi="Tahoma" w:cs="Tahoma"/>
          <w:color w:val="24292E"/>
          <w:spacing w:val="-1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E36109"/>
          <w:spacing w:val="-2"/>
          <w:w w:val="105"/>
          <w:sz w:val="20"/>
          <w:szCs w:val="20"/>
        </w:rPr>
        <w:t>SUM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(b.total_amount)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AS</w:t>
      </w:r>
      <w:r>
        <w:rPr>
          <w:rFonts w:hint="default" w:ascii="Tahoma" w:hAnsi="Tahoma" w:cs="Tahoma"/>
          <w:color w:val="D63A49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 xml:space="preserve">TotalBilled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FROM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Patients p</w:t>
      </w:r>
    </w:p>
    <w:p w14:paraId="49F830D5">
      <w:pPr>
        <w:pStyle w:val="6"/>
        <w:spacing w:before="17"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JOIN</w:t>
      </w:r>
      <w:r>
        <w:rPr>
          <w:rFonts w:hint="default" w:ascii="Tahoma" w:hAnsi="Tahoma" w:cs="Tahoma"/>
          <w:color w:val="D63A49"/>
          <w:spacing w:val="-2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Appointments</w:t>
      </w:r>
      <w:r>
        <w:rPr>
          <w:rFonts w:hint="default" w:ascii="Tahoma" w:hAnsi="Tahoma" w:cs="Tahoma"/>
          <w:color w:val="24292E"/>
          <w:spacing w:val="-2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</w:t>
      </w:r>
      <w:r>
        <w:rPr>
          <w:rFonts w:hint="default" w:ascii="Tahoma" w:hAnsi="Tahoma" w:cs="Tahoma"/>
          <w:color w:val="24292E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ON</w:t>
      </w:r>
      <w:r>
        <w:rPr>
          <w:rFonts w:hint="default" w:ascii="Tahoma" w:hAnsi="Tahoma" w:cs="Tahoma"/>
          <w:color w:val="D63A49"/>
          <w:spacing w:val="-2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p.patient_id</w:t>
      </w:r>
      <w:r>
        <w:rPr>
          <w:rFonts w:hint="default" w:ascii="Tahoma" w:hAnsi="Tahoma" w:cs="Tahoma"/>
          <w:color w:val="24292E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=</w:t>
      </w:r>
      <w:r>
        <w:rPr>
          <w:rFonts w:hint="default" w:ascii="Tahoma" w:hAnsi="Tahoma" w:cs="Tahoma"/>
          <w:color w:val="005CC4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a.patient_id</w:t>
      </w:r>
    </w:p>
    <w:p w14:paraId="04644E14">
      <w:pPr>
        <w:pStyle w:val="6"/>
        <w:spacing w:before="92" w:line="240" w:lineRule="auto"/>
        <w:ind w:left="603" w:right="1768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JOIN</w:t>
      </w:r>
      <w:r>
        <w:rPr>
          <w:rFonts w:hint="default" w:ascii="Tahoma" w:hAnsi="Tahoma" w:cs="Tahoma"/>
          <w:color w:val="D63A49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MedicalRecords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mr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ON</w:t>
      </w:r>
      <w:r>
        <w:rPr>
          <w:rFonts w:hint="default" w:ascii="Tahoma" w:hAnsi="Tahoma" w:cs="Tahoma"/>
          <w:color w:val="D63A49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a.appointment_id</w:t>
      </w:r>
      <w:r>
        <w:rPr>
          <w:rFonts w:hint="default" w:ascii="Tahoma" w:hAnsi="Tahoma" w:cs="Tahoma"/>
          <w:color w:val="24292E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=</w:t>
      </w:r>
      <w:r>
        <w:rPr>
          <w:rFonts w:hint="default" w:ascii="Tahoma" w:hAnsi="Tahoma" w:cs="Tahoma"/>
          <w:color w:val="005CC4"/>
          <w:spacing w:val="-3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mr.appointment_id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JOIN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Billing b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ON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 xml:space="preserve">mr.record_id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 xml:space="preserve">=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b.record_id</w:t>
      </w:r>
    </w:p>
    <w:p w14:paraId="28AD4481">
      <w:pPr>
        <w:pStyle w:val="6"/>
        <w:spacing w:before="17"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GROUP</w:t>
      </w:r>
      <w:r>
        <w:rPr>
          <w:rFonts w:hint="default" w:ascii="Tahoma" w:hAnsi="Tahoma" w:cs="Tahoma"/>
          <w:color w:val="D63A49"/>
          <w:spacing w:val="-1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BY</w:t>
      </w:r>
      <w:r>
        <w:rPr>
          <w:rFonts w:hint="default" w:ascii="Tahoma" w:hAnsi="Tahoma" w:cs="Tahoma"/>
          <w:color w:val="D63A49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p.patient_id;</w:t>
      </w:r>
    </w:p>
    <w:p w14:paraId="4C106064">
      <w:pPr>
        <w:pStyle w:val="6"/>
        <w:spacing w:before="169" w:line="240" w:lineRule="auto"/>
        <w:rPr>
          <w:rFonts w:hint="default" w:ascii="Tahoma" w:hAnsi="Tahoma" w:cs="Tahoma"/>
          <w:sz w:val="20"/>
          <w:szCs w:val="20"/>
        </w:rPr>
      </w:pPr>
    </w:p>
    <w:p w14:paraId="1CEE6709">
      <w:pPr>
        <w:pStyle w:val="11"/>
        <w:numPr>
          <w:ilvl w:val="0"/>
          <w:numId w:val="4"/>
        </w:numPr>
        <w:tabs>
          <w:tab w:val="left" w:pos="991"/>
        </w:tabs>
        <w:spacing w:before="1" w:after="0" w:line="240" w:lineRule="auto"/>
        <w:ind w:left="991" w:right="0" w:hanging="258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9.</w:t>
      </w:r>
      <w:r>
        <w:rPr>
          <w:rFonts w:hint="default" w:ascii="Tahoma" w:hAnsi="Tahoma" w:cs="Tahoma"/>
          <w:color w:val="6A737D"/>
          <w:spacing w:val="-1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Total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payments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for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a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specific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spacing w:val="-4"/>
          <w:w w:val="105"/>
          <w:sz w:val="20"/>
          <w:szCs w:val="20"/>
        </w:rPr>
        <w:t>bill</w:t>
      </w:r>
    </w:p>
    <w:p w14:paraId="628087CB">
      <w:pPr>
        <w:pStyle w:val="6"/>
        <w:spacing w:before="92" w:line="240" w:lineRule="auto"/>
        <w:ind w:left="603" w:right="2022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SELECT</w:t>
      </w:r>
      <w:r>
        <w:rPr>
          <w:rFonts w:hint="default" w:ascii="Tahoma" w:hAnsi="Tahoma" w:cs="Tahoma"/>
          <w:color w:val="D63A49"/>
          <w:spacing w:val="-1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b.bill_id,</w:t>
      </w:r>
      <w:r>
        <w:rPr>
          <w:rFonts w:hint="default" w:ascii="Tahoma" w:hAnsi="Tahoma" w:cs="Tahoma"/>
          <w:color w:val="24292E"/>
          <w:spacing w:val="-1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E36109"/>
          <w:spacing w:val="-2"/>
          <w:w w:val="105"/>
          <w:sz w:val="20"/>
          <w:szCs w:val="20"/>
        </w:rPr>
        <w:t>SUM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(py.amount_paid)</w:t>
      </w:r>
      <w:r>
        <w:rPr>
          <w:rFonts w:hint="default" w:ascii="Tahoma" w:hAnsi="Tahoma" w:cs="Tahoma"/>
          <w:color w:val="24292E"/>
          <w:spacing w:val="-1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AS</w:t>
      </w:r>
      <w:r>
        <w:rPr>
          <w:rFonts w:hint="default" w:ascii="Tahoma" w:hAnsi="Tahoma" w:cs="Tahoma"/>
          <w:color w:val="D63A49"/>
          <w:spacing w:val="-1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 xml:space="preserve">TotalPaidForBill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 xml:space="preserve">FROM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Billing b</w:t>
      </w:r>
    </w:p>
    <w:p w14:paraId="09A6FF61">
      <w:pPr>
        <w:pStyle w:val="6"/>
        <w:spacing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JOIN</w:t>
      </w:r>
      <w:r>
        <w:rPr>
          <w:rFonts w:hint="default" w:ascii="Tahoma" w:hAnsi="Tahoma" w:cs="Tahoma"/>
          <w:color w:val="D63A49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Payments</w:t>
      </w:r>
      <w:r>
        <w:rPr>
          <w:rFonts w:hint="default" w:ascii="Tahoma" w:hAnsi="Tahoma" w:cs="Tahoma"/>
          <w:color w:val="24292E"/>
          <w:spacing w:val="-1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py</w:t>
      </w:r>
      <w:r>
        <w:rPr>
          <w:rFonts w:hint="default" w:ascii="Tahoma" w:hAnsi="Tahoma" w:cs="Tahoma"/>
          <w:color w:val="24292E"/>
          <w:spacing w:val="-1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ON</w:t>
      </w:r>
      <w:r>
        <w:rPr>
          <w:rFonts w:hint="default" w:ascii="Tahoma" w:hAnsi="Tahoma" w:cs="Tahoma"/>
          <w:color w:val="D63A49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b.bill_id</w:t>
      </w:r>
      <w:r>
        <w:rPr>
          <w:rFonts w:hint="default" w:ascii="Tahoma" w:hAnsi="Tahoma" w:cs="Tahoma"/>
          <w:color w:val="24292E"/>
          <w:spacing w:val="-1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=</w:t>
      </w:r>
      <w:r>
        <w:rPr>
          <w:rFonts w:hint="default" w:ascii="Tahoma" w:hAnsi="Tahoma" w:cs="Tahoma"/>
          <w:color w:val="005CC4"/>
          <w:spacing w:val="-1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py.bill_id</w:t>
      </w:r>
    </w:p>
    <w:p w14:paraId="74138EB5">
      <w:pPr>
        <w:pStyle w:val="6"/>
        <w:spacing w:before="92"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w w:val="105"/>
          <w:sz w:val="20"/>
          <w:szCs w:val="20"/>
        </w:rPr>
        <w:t>WHERE</w:t>
      </w:r>
      <w:r>
        <w:rPr>
          <w:rFonts w:hint="default" w:ascii="Tahoma" w:hAnsi="Tahoma" w:cs="Tahoma"/>
          <w:color w:val="D63A49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b.bill_id</w:t>
      </w:r>
      <w:r>
        <w:rPr>
          <w:rFonts w:hint="default" w:ascii="Tahoma" w:hAnsi="Tahoma" w:cs="Tahoma"/>
          <w:color w:val="24292E"/>
          <w:spacing w:val="-1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=</w:t>
      </w:r>
      <w:r>
        <w:rPr>
          <w:rFonts w:hint="default" w:ascii="Tahoma" w:hAnsi="Tahoma" w:cs="Tahoma"/>
          <w:color w:val="005CC4"/>
          <w:spacing w:val="-1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005CC4"/>
          <w:spacing w:val="-12"/>
          <w:w w:val="105"/>
          <w:sz w:val="20"/>
          <w:szCs w:val="20"/>
        </w:rPr>
        <w:t>1</w:t>
      </w:r>
    </w:p>
    <w:p w14:paraId="483A7649">
      <w:pPr>
        <w:pStyle w:val="6"/>
        <w:spacing w:after="0" w:line="240" w:lineRule="auto"/>
        <w:rPr>
          <w:rFonts w:hint="default" w:ascii="Tahoma" w:hAnsi="Tahoma" w:cs="Tahoma"/>
          <w:sz w:val="20"/>
          <w:szCs w:val="20"/>
        </w:rPr>
        <w:sectPr>
          <w:pgSz w:w="11920" w:h="16840"/>
          <w:pgMar w:top="1080" w:right="708" w:bottom="280" w:left="708" w:header="720" w:footer="720" w:gutter="0"/>
          <w:cols w:space="720" w:num="1"/>
        </w:sectPr>
      </w:pPr>
    </w:p>
    <w:p w14:paraId="6537B935">
      <w:pPr>
        <w:spacing w:line="240" w:lineRule="auto"/>
        <w:ind w:left="132" w:right="0" w:firstLine="0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inline distT="0" distB="0" distL="0" distR="0">
                <wp:extent cx="6502400" cy="2572385"/>
                <wp:effectExtent l="9525" t="0" r="0" b="8889"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3034" cy="2572385"/>
                          <a:chOff x="0" y="0"/>
                          <a:chExt cx="6503034" cy="257238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3"/>
                            <a:ext cx="6503034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2571750">
                                <a:moveTo>
                                  <a:pt x="6429374" y="2571749"/>
                                </a:moveTo>
                                <a:lnTo>
                                  <a:pt x="76199" y="2571749"/>
                                </a:lnTo>
                                <a:lnTo>
                                  <a:pt x="68693" y="2571387"/>
                                </a:lnTo>
                                <a:lnTo>
                                  <a:pt x="27882" y="2554482"/>
                                </a:lnTo>
                                <a:lnTo>
                                  <a:pt x="3262" y="2517635"/>
                                </a:lnTo>
                                <a:lnTo>
                                  <a:pt x="0" y="2495549"/>
                                </a:lnTo>
                                <a:lnTo>
                                  <a:pt x="0" y="0"/>
                                </a:lnTo>
                                <a:lnTo>
                                  <a:pt x="6502449" y="0"/>
                                </a:lnTo>
                                <a:lnTo>
                                  <a:pt x="6502449" y="2517086"/>
                                </a:lnTo>
                                <a:lnTo>
                                  <a:pt x="6477691" y="2554482"/>
                                </a:lnTo>
                                <a:lnTo>
                                  <a:pt x="6436880" y="2571387"/>
                                </a:lnTo>
                                <a:lnTo>
                                  <a:pt x="6429374" y="2571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-12" y="4"/>
                            <a:ext cx="6503034" cy="257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2572385">
                                <a:moveTo>
                                  <a:pt x="6502451" y="0"/>
                                </a:moveTo>
                                <a:lnTo>
                                  <a:pt x="6496050" y="0"/>
                                </a:lnTo>
                                <a:lnTo>
                                  <a:pt x="6496050" y="2495550"/>
                                </a:lnTo>
                                <a:lnTo>
                                  <a:pt x="6495732" y="2502128"/>
                                </a:lnTo>
                                <a:lnTo>
                                  <a:pt x="6480950" y="2537828"/>
                                </a:lnTo>
                                <a:lnTo>
                                  <a:pt x="6476022" y="2543149"/>
                                </a:lnTo>
                                <a:lnTo>
                                  <a:pt x="6435953" y="2561920"/>
                                </a:lnTo>
                                <a:lnTo>
                                  <a:pt x="6429375" y="2562237"/>
                                </a:lnTo>
                                <a:lnTo>
                                  <a:pt x="76200" y="2562237"/>
                                </a:lnTo>
                                <a:lnTo>
                                  <a:pt x="39154" y="2551011"/>
                                </a:lnTo>
                                <a:lnTo>
                                  <a:pt x="29552" y="2543162"/>
                                </a:lnTo>
                                <a:lnTo>
                                  <a:pt x="24638" y="2537828"/>
                                </a:lnTo>
                                <a:lnTo>
                                  <a:pt x="9842" y="2502128"/>
                                </a:lnTo>
                                <a:lnTo>
                                  <a:pt x="9525" y="24955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95550"/>
                                </a:lnTo>
                                <a:lnTo>
                                  <a:pt x="368" y="2503055"/>
                                </a:lnTo>
                                <a:lnTo>
                                  <a:pt x="17272" y="2543873"/>
                                </a:lnTo>
                                <a:lnTo>
                                  <a:pt x="22364" y="2549398"/>
                                </a:lnTo>
                                <a:lnTo>
                                  <a:pt x="22771" y="2549855"/>
                                </a:lnTo>
                                <a:lnTo>
                                  <a:pt x="27889" y="2554490"/>
                                </a:lnTo>
                                <a:lnTo>
                                  <a:pt x="68694" y="2571394"/>
                                </a:lnTo>
                                <a:lnTo>
                                  <a:pt x="76200" y="2571762"/>
                                </a:lnTo>
                                <a:lnTo>
                                  <a:pt x="6429375" y="2571762"/>
                                </a:lnTo>
                                <a:lnTo>
                                  <a:pt x="6471717" y="2558923"/>
                                </a:lnTo>
                                <a:lnTo>
                                  <a:pt x="6482753" y="2549893"/>
                                </a:lnTo>
                                <a:lnTo>
                                  <a:pt x="6483261" y="2549436"/>
                                </a:lnTo>
                                <a:lnTo>
                                  <a:pt x="6502451" y="2517089"/>
                                </a:lnTo>
                                <a:lnTo>
                                  <a:pt x="6502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61925" y="5"/>
                            <a:ext cx="6181725" cy="2402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2402205">
                                <a:moveTo>
                                  <a:pt x="6143624" y="2402085"/>
                                </a:moveTo>
                                <a:lnTo>
                                  <a:pt x="38099" y="2402085"/>
                                </a:lnTo>
                                <a:lnTo>
                                  <a:pt x="30498" y="2401388"/>
                                </a:lnTo>
                                <a:lnTo>
                                  <a:pt x="697" y="2371587"/>
                                </a:lnTo>
                                <a:lnTo>
                                  <a:pt x="0" y="0"/>
                                </a:lnTo>
                                <a:lnTo>
                                  <a:pt x="6181724" y="0"/>
                                </a:lnTo>
                                <a:lnTo>
                                  <a:pt x="6181724" y="2363985"/>
                                </a:lnTo>
                                <a:lnTo>
                                  <a:pt x="6181026" y="2371587"/>
                                </a:lnTo>
                                <a:lnTo>
                                  <a:pt x="6151226" y="2401388"/>
                                </a:lnTo>
                                <a:lnTo>
                                  <a:pt x="6143624" y="2402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9553" y="0"/>
                            <a:ext cx="6446520" cy="2543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6113DD">
                              <w:pPr>
                                <w:spacing w:before="65"/>
                                <w:ind w:left="4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GROUP</w:t>
                              </w:r>
                              <w:r>
                                <w:rPr>
                                  <w:color w:val="D63A49"/>
                                  <w:spacing w:val="-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D63A49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pacing w:val="-2"/>
                                  <w:w w:val="105"/>
                                  <w:sz w:val="21"/>
                                </w:rPr>
                                <w:t>b.bill_id;</w:t>
                              </w:r>
                            </w:p>
                            <w:p w14:paraId="3A80E2CE">
                              <w:pPr>
                                <w:spacing w:before="169" w:line="240" w:lineRule="auto"/>
                                <w:rPr>
                                  <w:sz w:val="21"/>
                                </w:rPr>
                              </w:pPr>
                            </w:p>
                            <w:p w14:paraId="080E114D">
                              <w:pPr>
                                <w:spacing w:before="0"/>
                                <w:ind w:left="5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737D"/>
                                  <w:w w:val="10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2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05"/>
                                  <w:sz w:val="21"/>
                                </w:rPr>
                                <w:t>10.</w:t>
                              </w:r>
                              <w:r>
                                <w:rPr>
                                  <w:color w:val="6A737D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05"/>
                                  <w:sz w:val="21"/>
                                </w:rPr>
                                <w:t>Patients</w:t>
                              </w:r>
                              <w:r>
                                <w:rPr>
                                  <w:color w:val="6A737D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05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6A737D"/>
                                  <w:spacing w:val="-2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05"/>
                                  <w:sz w:val="21"/>
                                </w:rPr>
                                <w:t>outstanding</w:t>
                              </w:r>
                              <w:r>
                                <w:rPr>
                                  <w:color w:val="6A737D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pacing w:val="-2"/>
                                  <w:w w:val="105"/>
                                  <w:sz w:val="21"/>
                                </w:rPr>
                                <w:t>bills</w:t>
                              </w:r>
                            </w:p>
                            <w:p w14:paraId="20DBFBCB">
                              <w:pPr>
                                <w:spacing w:before="92" w:line="333" w:lineRule="auto"/>
                                <w:ind w:left="4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63A49"/>
                                  <w:spacing w:val="-2"/>
                                  <w:w w:val="105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color w:val="D63A49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pacing w:val="-2"/>
                                  <w:w w:val="105"/>
                                  <w:sz w:val="21"/>
                                </w:rPr>
                                <w:t>p.first_name,</w:t>
                              </w:r>
                              <w:r>
                                <w:rPr>
                                  <w:color w:val="24292E"/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pacing w:val="-2"/>
                                  <w:w w:val="105"/>
                                  <w:sz w:val="21"/>
                                </w:rPr>
                                <w:t>p.last_name,</w:t>
                              </w:r>
                              <w:r>
                                <w:rPr>
                                  <w:color w:val="24292E"/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pacing w:val="-2"/>
                                  <w:w w:val="105"/>
                                  <w:sz w:val="21"/>
                                </w:rPr>
                                <w:t>(b.total_amount</w:t>
                              </w:r>
                              <w:r>
                                <w:rPr>
                                  <w:color w:val="24292E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pacing w:val="-2"/>
                                  <w:w w:val="10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005CC4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pacing w:val="-2"/>
                                  <w:w w:val="105"/>
                                  <w:sz w:val="21"/>
                                </w:rPr>
                                <w:t>COALESCE</w:t>
                              </w:r>
                              <w:r>
                                <w:rPr>
                                  <w:color w:val="24292E"/>
                                  <w:spacing w:val="-2"/>
                                  <w:w w:val="10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E36109"/>
                                  <w:spacing w:val="-2"/>
                                  <w:w w:val="105"/>
                                  <w:sz w:val="21"/>
                                </w:rPr>
                                <w:t>SUM</w:t>
                              </w:r>
                              <w:r>
                                <w:rPr>
                                  <w:color w:val="24292E"/>
                                  <w:spacing w:val="-2"/>
                                  <w:w w:val="105"/>
                                  <w:sz w:val="21"/>
                                </w:rPr>
                                <w:t xml:space="preserve">(py.amoun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 xml:space="preserve">FROM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Patients p</w:t>
                              </w:r>
                            </w:p>
                            <w:p w14:paraId="7C1B66C3">
                              <w:pPr>
                                <w:spacing w:before="0" w:line="222" w:lineRule="exact"/>
                                <w:ind w:left="4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JOIN</w:t>
                              </w:r>
                              <w:r>
                                <w:rPr>
                                  <w:color w:val="D63A49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Appointments</w:t>
                              </w:r>
                              <w:r>
                                <w:rPr>
                                  <w:color w:val="24292E"/>
                                  <w:spacing w:val="-2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4292E"/>
                                  <w:spacing w:val="-2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D63A49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p.patient_id</w:t>
                              </w:r>
                              <w:r>
                                <w:rPr>
                                  <w:color w:val="24292E"/>
                                  <w:spacing w:val="-2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w w:val="10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005CC4"/>
                                  <w:spacing w:val="-2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pacing w:val="-2"/>
                                  <w:w w:val="105"/>
                                  <w:sz w:val="21"/>
                                </w:rPr>
                                <w:t>a.patient_id</w:t>
                              </w:r>
                            </w:p>
                            <w:p w14:paraId="33B3E4D3">
                              <w:pPr>
                                <w:spacing w:before="92" w:line="333" w:lineRule="auto"/>
                                <w:ind w:left="425" w:right="120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JOIN</w:t>
                              </w:r>
                              <w:r>
                                <w:rPr>
                                  <w:color w:val="D63A49"/>
                                  <w:spacing w:val="-3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MedicalRecords</w:t>
                              </w:r>
                              <w:r>
                                <w:rPr>
                                  <w:color w:val="24292E"/>
                                  <w:spacing w:val="-3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mr</w:t>
                              </w:r>
                              <w:r>
                                <w:rPr>
                                  <w:color w:val="24292E"/>
                                  <w:spacing w:val="-3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D63A49"/>
                                  <w:spacing w:val="-3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a.appointment_id</w:t>
                              </w:r>
                              <w:r>
                                <w:rPr>
                                  <w:color w:val="24292E"/>
                                  <w:spacing w:val="-3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w w:val="10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005CC4"/>
                                  <w:spacing w:val="-3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 xml:space="preserve">mr.appointment_id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 xml:space="preserve">JOIN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 xml:space="preserve">Billing b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 xml:space="preserve">ON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 xml:space="preserve">mr.record_id </w:t>
                              </w:r>
                              <w:r>
                                <w:rPr>
                                  <w:color w:val="005CC4"/>
                                  <w:w w:val="105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b.record_id</w:t>
                              </w:r>
                            </w:p>
                            <w:p w14:paraId="22556C2E">
                              <w:pPr>
                                <w:spacing w:before="0" w:line="222" w:lineRule="exact"/>
                                <w:ind w:left="4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LEFT</w:t>
                              </w:r>
                              <w:r>
                                <w:rPr>
                                  <w:color w:val="D63A49"/>
                                  <w:spacing w:val="-1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JOIN</w:t>
                              </w:r>
                              <w:r>
                                <w:rPr>
                                  <w:color w:val="D63A49"/>
                                  <w:spacing w:val="-1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Payments</w:t>
                              </w:r>
                              <w:r>
                                <w:rPr>
                                  <w:color w:val="24292E"/>
                                  <w:spacing w:val="-1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py</w:t>
                              </w:r>
                              <w:r>
                                <w:rPr>
                                  <w:color w:val="24292E"/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D63A49"/>
                                  <w:spacing w:val="-1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b.bill_id</w:t>
                              </w:r>
                              <w:r>
                                <w:rPr>
                                  <w:color w:val="24292E"/>
                                  <w:spacing w:val="-1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w w:val="10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005CC4"/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pacing w:val="-2"/>
                                  <w:w w:val="105"/>
                                  <w:sz w:val="21"/>
                                </w:rPr>
                                <w:t>py.bill_id</w:t>
                              </w:r>
                            </w:p>
                            <w:p w14:paraId="4F5AFDA2">
                              <w:pPr>
                                <w:spacing w:before="92" w:line="333" w:lineRule="auto"/>
                                <w:ind w:left="425" w:right="273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GROUP</w:t>
                              </w:r>
                              <w:r>
                                <w:rPr>
                                  <w:color w:val="D63A49"/>
                                  <w:spacing w:val="-3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D63A49"/>
                                  <w:spacing w:val="-3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p.patient_id,</w:t>
                              </w:r>
                              <w:r>
                                <w:rPr>
                                  <w:color w:val="24292E"/>
                                  <w:spacing w:val="-3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b.bill_id,</w:t>
                              </w:r>
                              <w:r>
                                <w:rPr>
                                  <w:color w:val="24292E"/>
                                  <w:spacing w:val="-3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 xml:space="preserve">b.total_amount </w:t>
                              </w:r>
                              <w:r>
                                <w:rPr>
                                  <w:color w:val="D63A49"/>
                                  <w:w w:val="105"/>
                                  <w:sz w:val="21"/>
                                </w:rPr>
                                <w:t xml:space="preserve">HAVING 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 xml:space="preserve">OutstandingBalance </w:t>
                              </w:r>
                              <w:r>
                                <w:rPr>
                                  <w:color w:val="005CC4"/>
                                  <w:w w:val="105"/>
                                  <w:sz w:val="21"/>
                                </w:rPr>
                                <w:t>&gt; 0</w:t>
                              </w:r>
                              <w:r>
                                <w:rPr>
                                  <w:color w:val="24292E"/>
                                  <w:w w:val="105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02.55pt;width:512pt;" coordsize="6503034,2572385" o:gfxdata="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">
                <o:lock v:ext="edit" aspectratio="f"/>
                <v:shape id="Graphic 76" o:spid="_x0000_s1026" o:spt="100" style="position:absolute;left:0;top:3;height:2571750;width:6503034;" fillcolor="#37342E" filled="t" stroked="f" coordsize="6503034,2571750" o:gfxdata="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AthB74A&#10;AADbAAAADwAAAAAAAAABACAAAAAiAAAAZHJzL2Rvd25yZXYueG1sUEsBAhQAFAAAAAgAh07iQDMv&#10;BZ47AAAAOQAAABAAAAAAAAAAAQAgAAAADQEAAGRycy9zaGFwZXhtbC54bWxQSwUGAAAAAAYABgBb&#10;AQAAtwMAAAAA&#10;" path="m6429374,2571749l76199,2571749,68693,2571387,27882,2554482,3262,2517635,0,2495549,0,0,6502449,0,6502449,2517086,6477691,2554482,6436880,2571387,6429374,2571749xe">
                  <v:fill on="t" opacity="2568f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-12;top:4;height:2572385;width:6503034;" fillcolor="#000000" filled="t" stroked="f" coordsize="6503034,2572385" o:gfxdata="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9ghbq/&#10;AAAA2wAAAA8AAAAAAAAAAQAgAAAAIgAAAGRycy9kb3ducmV2LnhtbFBLAQIUABQAAAAIAIdO4kAz&#10;LwWeOwAAADkAAAAQAAAAAAAAAAEAIAAAAA4BAABkcnMvc2hhcGV4bWwueG1sUEsFBgAAAAAGAAYA&#10;WwEAALgDAAAAAA==&#10;" path="m6502451,0l6496050,0,6496050,2495550,6495732,2502128,6480950,2537828,6476022,2543149,6435953,2561920,6429375,2562237,76200,2562237,39154,2551011,29552,2543162,24638,2537828,9842,2502128,9525,2495550,9525,0,0,0,0,2495550,368,2503055,17272,2543873,22364,2549398,22771,2549855,27889,2554490,68694,2571394,76200,2571762,6429375,2571762,6471717,2558923,6482753,2549893,6483261,2549436,6502451,2517089,6502451,0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161925;top:5;height:2402205;width:6181725;" fillcolor="#FFFFFF" filled="t" stroked="f" coordsize="6181725,2402205" o:gfxdata="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gukptwAAANsAAAAP&#10;AAAAAAAAAAEAIAAAACIAAABkcnMvZG93bnJldi54bWxQSwECFAAUAAAACACHTuJAMy8FnjsAAAA5&#10;AAAAEAAAAAAAAAABACAAAAAGAQAAZHJzL3NoYXBleG1sLnhtbFBLBQYAAAAABgAGAFsBAACwAwAA&#10;AAA=&#10;" path="m6143624,2402085l38099,2402085,30498,2401388,697,2371587,0,0,6181724,0,6181724,2363985,6181026,2371587,6151226,2401388,6143624,240208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9" o:spid="_x0000_s1026" o:spt="202" type="#_x0000_t202" style="position:absolute;left:29553;top:0;height:2543175;width:6446520;" filled="f" stroked="f" coordsize="21600,21600" o:gfxdata="UEsDBAoAAAAAAIdO4kAAAAAAAAAAAAAAAAAEAAAAZHJzL1BLAwQUAAAACACHTuJARu+9hb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4X0C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772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6113DD">
                        <w:pPr>
                          <w:spacing w:before="65"/>
                          <w:ind w:left="4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GROUP</w:t>
                        </w:r>
                        <w:r>
                          <w:rPr>
                            <w:color w:val="D63A49"/>
                            <w:spacing w:val="-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BY</w:t>
                        </w:r>
                        <w:r>
                          <w:rPr>
                            <w:color w:val="D63A49"/>
                            <w:spacing w:val="-1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pacing w:val="-2"/>
                            <w:w w:val="105"/>
                            <w:sz w:val="21"/>
                          </w:rPr>
                          <w:t>b.bill_id;</w:t>
                        </w:r>
                      </w:p>
                      <w:p w14:paraId="3A80E2CE">
                        <w:pPr>
                          <w:spacing w:before="169" w:line="240" w:lineRule="auto"/>
                          <w:rPr>
                            <w:sz w:val="21"/>
                          </w:rPr>
                        </w:pPr>
                      </w:p>
                      <w:p w14:paraId="080E114D">
                        <w:pPr>
                          <w:spacing w:before="0"/>
                          <w:ind w:left="5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737D"/>
                            <w:w w:val="105"/>
                            <w:sz w:val="21"/>
                          </w:rPr>
                          <w:t>-</w:t>
                        </w:r>
                        <w:r>
                          <w:rPr>
                            <w:color w:val="6A737D"/>
                            <w:spacing w:val="-2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05"/>
                            <w:sz w:val="21"/>
                          </w:rPr>
                          <w:t>10.</w:t>
                        </w:r>
                        <w:r>
                          <w:rPr>
                            <w:color w:val="6A737D"/>
                            <w:spacing w:val="-2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05"/>
                            <w:sz w:val="21"/>
                          </w:rPr>
                          <w:t>Patients</w:t>
                        </w:r>
                        <w:r>
                          <w:rPr>
                            <w:color w:val="6A737D"/>
                            <w:spacing w:val="-2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05"/>
                            <w:sz w:val="21"/>
                          </w:rPr>
                          <w:t>with</w:t>
                        </w:r>
                        <w:r>
                          <w:rPr>
                            <w:color w:val="6A737D"/>
                            <w:spacing w:val="-2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05"/>
                            <w:sz w:val="21"/>
                          </w:rPr>
                          <w:t>outstanding</w:t>
                        </w:r>
                        <w:r>
                          <w:rPr>
                            <w:color w:val="6A737D"/>
                            <w:spacing w:val="-2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pacing w:val="-2"/>
                            <w:w w:val="105"/>
                            <w:sz w:val="21"/>
                          </w:rPr>
                          <w:t>bills</w:t>
                        </w:r>
                      </w:p>
                      <w:p w14:paraId="20DBFBCB">
                        <w:pPr>
                          <w:spacing w:before="92" w:line="333" w:lineRule="auto"/>
                          <w:ind w:left="4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63A49"/>
                            <w:spacing w:val="-2"/>
                            <w:w w:val="105"/>
                            <w:sz w:val="21"/>
                          </w:rPr>
                          <w:t>SELECT</w:t>
                        </w:r>
                        <w:r>
                          <w:rPr>
                            <w:color w:val="D63A49"/>
                            <w:spacing w:val="-1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pacing w:val="-2"/>
                            <w:w w:val="105"/>
                            <w:sz w:val="21"/>
                          </w:rPr>
                          <w:t>p.first_name,</w:t>
                        </w:r>
                        <w:r>
                          <w:rPr>
                            <w:color w:val="24292E"/>
                            <w:spacing w:val="-1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pacing w:val="-2"/>
                            <w:w w:val="105"/>
                            <w:sz w:val="21"/>
                          </w:rPr>
                          <w:t>p.last_name,</w:t>
                        </w:r>
                        <w:r>
                          <w:rPr>
                            <w:color w:val="24292E"/>
                            <w:spacing w:val="-1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pacing w:val="-2"/>
                            <w:w w:val="105"/>
                            <w:sz w:val="21"/>
                          </w:rPr>
                          <w:t>(b.total_amount</w:t>
                        </w:r>
                        <w:r>
                          <w:rPr>
                            <w:color w:val="24292E"/>
                            <w:spacing w:val="-1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pacing w:val="-2"/>
                            <w:w w:val="105"/>
                            <w:sz w:val="21"/>
                          </w:rPr>
                          <w:t>-</w:t>
                        </w:r>
                        <w:r>
                          <w:rPr>
                            <w:color w:val="005CC4"/>
                            <w:spacing w:val="-1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pacing w:val="-2"/>
                            <w:w w:val="105"/>
                            <w:sz w:val="21"/>
                          </w:rPr>
                          <w:t>COALESCE</w:t>
                        </w:r>
                        <w:r>
                          <w:rPr>
                            <w:color w:val="24292E"/>
                            <w:spacing w:val="-2"/>
                            <w:w w:val="105"/>
                            <w:sz w:val="21"/>
                          </w:rPr>
                          <w:t>(</w:t>
                        </w:r>
                        <w:r>
                          <w:rPr>
                            <w:color w:val="E36109"/>
                            <w:spacing w:val="-2"/>
                            <w:w w:val="105"/>
                            <w:sz w:val="21"/>
                          </w:rPr>
                          <w:t>SUM</w:t>
                        </w:r>
                        <w:r>
                          <w:rPr>
                            <w:color w:val="24292E"/>
                            <w:spacing w:val="-2"/>
                            <w:w w:val="105"/>
                            <w:sz w:val="21"/>
                          </w:rPr>
                          <w:t xml:space="preserve">(py.amoun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 xml:space="preserve">FROM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Patients p</w:t>
                        </w:r>
                      </w:p>
                      <w:p w14:paraId="7C1B66C3">
                        <w:pPr>
                          <w:spacing w:before="0" w:line="222" w:lineRule="exact"/>
                          <w:ind w:left="4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JOIN</w:t>
                        </w:r>
                        <w:r>
                          <w:rPr>
                            <w:color w:val="D63A49"/>
                            <w:spacing w:val="-2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Appointments</w:t>
                        </w:r>
                        <w:r>
                          <w:rPr>
                            <w:color w:val="24292E"/>
                            <w:spacing w:val="-2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a</w:t>
                        </w:r>
                        <w:r>
                          <w:rPr>
                            <w:color w:val="24292E"/>
                            <w:spacing w:val="-2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ON</w:t>
                        </w:r>
                        <w:r>
                          <w:rPr>
                            <w:color w:val="D63A49"/>
                            <w:spacing w:val="-2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p.patient_id</w:t>
                        </w:r>
                        <w:r>
                          <w:rPr>
                            <w:color w:val="24292E"/>
                            <w:spacing w:val="-2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5CC4"/>
                            <w:w w:val="105"/>
                            <w:sz w:val="21"/>
                          </w:rPr>
                          <w:t>=</w:t>
                        </w:r>
                        <w:r>
                          <w:rPr>
                            <w:color w:val="005CC4"/>
                            <w:spacing w:val="-2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pacing w:val="-2"/>
                            <w:w w:val="105"/>
                            <w:sz w:val="21"/>
                          </w:rPr>
                          <w:t>a.patient_id</w:t>
                        </w:r>
                      </w:p>
                      <w:p w14:paraId="33B3E4D3">
                        <w:pPr>
                          <w:spacing w:before="92" w:line="333" w:lineRule="auto"/>
                          <w:ind w:left="425" w:right="120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JOIN</w:t>
                        </w:r>
                        <w:r>
                          <w:rPr>
                            <w:color w:val="D63A49"/>
                            <w:spacing w:val="-3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MedicalRecords</w:t>
                        </w:r>
                        <w:r>
                          <w:rPr>
                            <w:color w:val="24292E"/>
                            <w:spacing w:val="-3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mr</w:t>
                        </w:r>
                        <w:r>
                          <w:rPr>
                            <w:color w:val="24292E"/>
                            <w:spacing w:val="-3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ON</w:t>
                        </w:r>
                        <w:r>
                          <w:rPr>
                            <w:color w:val="D63A49"/>
                            <w:spacing w:val="-3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a.appointment_id</w:t>
                        </w:r>
                        <w:r>
                          <w:rPr>
                            <w:color w:val="24292E"/>
                            <w:spacing w:val="-3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5CC4"/>
                            <w:w w:val="105"/>
                            <w:sz w:val="21"/>
                          </w:rPr>
                          <w:t>=</w:t>
                        </w:r>
                        <w:r>
                          <w:rPr>
                            <w:color w:val="005CC4"/>
                            <w:spacing w:val="-3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 xml:space="preserve">mr.appointment_id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 xml:space="preserve">JOIN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 xml:space="preserve">Billing b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 xml:space="preserve">ON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 xml:space="preserve">mr.record_id </w:t>
                        </w:r>
                        <w:r>
                          <w:rPr>
                            <w:color w:val="005CC4"/>
                            <w:w w:val="105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b.record_id</w:t>
                        </w:r>
                      </w:p>
                      <w:p w14:paraId="22556C2E">
                        <w:pPr>
                          <w:spacing w:before="0" w:line="222" w:lineRule="exact"/>
                          <w:ind w:left="4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LEFT</w:t>
                        </w:r>
                        <w:r>
                          <w:rPr>
                            <w:color w:val="D63A49"/>
                            <w:spacing w:val="-1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JOIN</w:t>
                        </w:r>
                        <w:r>
                          <w:rPr>
                            <w:color w:val="D63A49"/>
                            <w:spacing w:val="-1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Payments</w:t>
                        </w:r>
                        <w:r>
                          <w:rPr>
                            <w:color w:val="24292E"/>
                            <w:spacing w:val="-1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py</w:t>
                        </w:r>
                        <w:r>
                          <w:rPr>
                            <w:color w:val="24292E"/>
                            <w:spacing w:val="-1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ON</w:t>
                        </w:r>
                        <w:r>
                          <w:rPr>
                            <w:color w:val="D63A49"/>
                            <w:spacing w:val="-1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b.bill_id</w:t>
                        </w:r>
                        <w:r>
                          <w:rPr>
                            <w:color w:val="24292E"/>
                            <w:spacing w:val="-1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5CC4"/>
                            <w:w w:val="105"/>
                            <w:sz w:val="21"/>
                          </w:rPr>
                          <w:t>=</w:t>
                        </w:r>
                        <w:r>
                          <w:rPr>
                            <w:color w:val="005CC4"/>
                            <w:spacing w:val="-1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pacing w:val="-2"/>
                            <w:w w:val="105"/>
                            <w:sz w:val="21"/>
                          </w:rPr>
                          <w:t>py.bill_id</w:t>
                        </w:r>
                      </w:p>
                      <w:p w14:paraId="4F5AFDA2">
                        <w:pPr>
                          <w:spacing w:before="92" w:line="333" w:lineRule="auto"/>
                          <w:ind w:left="425" w:right="273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GROUP</w:t>
                        </w:r>
                        <w:r>
                          <w:rPr>
                            <w:color w:val="D63A49"/>
                            <w:spacing w:val="-3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>BY</w:t>
                        </w:r>
                        <w:r>
                          <w:rPr>
                            <w:color w:val="D63A49"/>
                            <w:spacing w:val="-3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p.patient_id,</w:t>
                        </w:r>
                        <w:r>
                          <w:rPr>
                            <w:color w:val="24292E"/>
                            <w:spacing w:val="-3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b.bill_id,</w:t>
                        </w:r>
                        <w:r>
                          <w:rPr>
                            <w:color w:val="24292E"/>
                            <w:spacing w:val="-3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 xml:space="preserve">b.total_amount </w:t>
                        </w:r>
                        <w:r>
                          <w:rPr>
                            <w:color w:val="D63A49"/>
                            <w:w w:val="105"/>
                            <w:sz w:val="21"/>
                          </w:rPr>
                          <w:t xml:space="preserve">HAVING 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 xml:space="preserve">OutstandingBalance </w:t>
                        </w:r>
                        <w:r>
                          <w:rPr>
                            <w:color w:val="005CC4"/>
                            <w:w w:val="105"/>
                            <w:sz w:val="21"/>
                          </w:rPr>
                          <w:t>&gt; 0</w:t>
                        </w:r>
                        <w:r>
                          <w:rPr>
                            <w:color w:val="24292E"/>
                            <w:w w:val="105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21672F6">
      <w:pPr>
        <w:pStyle w:val="6"/>
        <w:spacing w:before="107" w:line="240" w:lineRule="auto"/>
        <w:rPr>
          <w:rFonts w:hint="default" w:ascii="Tahoma" w:hAnsi="Tahoma" w:cs="Tahoma"/>
          <w:sz w:val="20"/>
          <w:szCs w:val="20"/>
        </w:rPr>
      </w:pPr>
    </w:p>
    <w:p w14:paraId="4BF27D73">
      <w:pPr>
        <w:pStyle w:val="2"/>
        <w:numPr>
          <w:ilvl w:val="0"/>
          <w:numId w:val="1"/>
        </w:numPr>
        <w:tabs>
          <w:tab w:val="left" w:pos="491"/>
        </w:tabs>
        <w:spacing w:before="0" w:after="0" w:line="240" w:lineRule="auto"/>
        <w:ind w:left="491" w:right="0" w:hanging="36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w w:val="105"/>
          <w:sz w:val="20"/>
          <w:szCs w:val="20"/>
        </w:rPr>
        <w:t>Basic</w:t>
      </w:r>
      <w:r>
        <w:rPr>
          <w:rFonts w:hint="default" w:ascii="Tahoma" w:hAnsi="Tahoma" w:cs="Tahoma"/>
          <w:color w:val="33322D"/>
          <w:spacing w:val="-2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w w:val="105"/>
          <w:sz w:val="20"/>
          <w:szCs w:val="20"/>
        </w:rPr>
        <w:t>User</w:t>
      </w:r>
      <w:r>
        <w:rPr>
          <w:rFonts w:hint="default" w:ascii="Tahoma" w:hAnsi="Tahoma" w:cs="Tahoma"/>
          <w:color w:val="33322D"/>
          <w:spacing w:val="-22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pacing w:val="-2"/>
          <w:w w:val="105"/>
          <w:sz w:val="20"/>
          <w:szCs w:val="20"/>
        </w:rPr>
        <w:t>Management</w:t>
      </w:r>
    </w:p>
    <w:p w14:paraId="715903EE">
      <w:pPr>
        <w:spacing w:before="177" w:line="240" w:lineRule="auto"/>
        <w:ind w:left="131" w:right="0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960120</wp:posOffset>
                </wp:positionV>
                <wp:extent cx="6503035" cy="4105275"/>
                <wp:effectExtent l="0" t="0" r="0" b="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3034" cy="4105275"/>
                          <a:chOff x="0" y="0"/>
                          <a:chExt cx="6503034" cy="410527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503034" cy="410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4105275">
                                <a:moveTo>
                                  <a:pt x="6429374" y="4105274"/>
                                </a:moveTo>
                                <a:lnTo>
                                  <a:pt x="76199" y="4105274"/>
                                </a:lnTo>
                                <a:lnTo>
                                  <a:pt x="68693" y="4104911"/>
                                </a:lnTo>
                                <a:lnTo>
                                  <a:pt x="27882" y="4088007"/>
                                </a:lnTo>
                                <a:lnTo>
                                  <a:pt x="3262" y="4051161"/>
                                </a:lnTo>
                                <a:lnTo>
                                  <a:pt x="0" y="4029074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71716" y="12829"/>
                                </a:lnTo>
                                <a:lnTo>
                                  <a:pt x="6499773" y="47038"/>
                                </a:lnTo>
                                <a:lnTo>
                                  <a:pt x="6502449" y="54662"/>
                                </a:lnTo>
                                <a:lnTo>
                                  <a:pt x="6502449" y="4050611"/>
                                </a:lnTo>
                                <a:lnTo>
                                  <a:pt x="6477691" y="4088007"/>
                                </a:lnTo>
                                <a:lnTo>
                                  <a:pt x="6436880" y="4104911"/>
                                </a:lnTo>
                                <a:lnTo>
                                  <a:pt x="6429374" y="410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"/>
                            <a:ext cx="6503034" cy="410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4105275">
                                <a:moveTo>
                                  <a:pt x="6429374" y="4105274"/>
                                </a:moveTo>
                                <a:lnTo>
                                  <a:pt x="76199" y="4105274"/>
                                </a:lnTo>
                                <a:lnTo>
                                  <a:pt x="68693" y="4104912"/>
                                </a:lnTo>
                                <a:lnTo>
                                  <a:pt x="27882" y="4088007"/>
                                </a:lnTo>
                                <a:lnTo>
                                  <a:pt x="3262" y="4051161"/>
                                </a:lnTo>
                                <a:lnTo>
                                  <a:pt x="0" y="4029074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66194" y="9524"/>
                                </a:lnTo>
                                <a:lnTo>
                                  <a:pt x="71822" y="9524"/>
                                </a:lnTo>
                                <a:lnTo>
                                  <a:pt x="67486" y="9951"/>
                                </a:lnTo>
                                <a:lnTo>
                                  <a:pt x="32149" y="25957"/>
                                </a:lnTo>
                                <a:lnTo>
                                  <a:pt x="11660" y="58898"/>
                                </a:lnTo>
                                <a:lnTo>
                                  <a:pt x="9524" y="71821"/>
                                </a:lnTo>
                                <a:lnTo>
                                  <a:pt x="9524" y="4033452"/>
                                </a:lnTo>
                                <a:lnTo>
                                  <a:pt x="23194" y="4069756"/>
                                </a:lnTo>
                                <a:lnTo>
                                  <a:pt x="54729" y="4092349"/>
                                </a:lnTo>
                                <a:lnTo>
                                  <a:pt x="71822" y="4095749"/>
                                </a:lnTo>
                                <a:lnTo>
                                  <a:pt x="6466193" y="4095749"/>
                                </a:lnTo>
                                <a:lnTo>
                                  <a:pt x="6465330" y="4096266"/>
                                </a:lnTo>
                                <a:lnTo>
                                  <a:pt x="6458534" y="4099473"/>
                                </a:lnTo>
                                <a:lnTo>
                                  <a:pt x="6451461" y="4102011"/>
                                </a:lnTo>
                                <a:lnTo>
                                  <a:pt x="6444243" y="4103824"/>
                                </a:lnTo>
                                <a:lnTo>
                                  <a:pt x="6436881" y="4104912"/>
                                </a:lnTo>
                                <a:lnTo>
                                  <a:pt x="6429374" y="4105274"/>
                                </a:lnTo>
                                <a:close/>
                              </a:path>
                              <a:path w="6503034" h="4105275">
                                <a:moveTo>
                                  <a:pt x="6466193" y="4095749"/>
                                </a:moveTo>
                                <a:lnTo>
                                  <a:pt x="6433752" y="4095749"/>
                                </a:lnTo>
                                <a:lnTo>
                                  <a:pt x="6438087" y="4095322"/>
                                </a:lnTo>
                                <a:lnTo>
                                  <a:pt x="6446676" y="4093614"/>
                                </a:lnTo>
                                <a:lnTo>
                                  <a:pt x="6479616" y="4073124"/>
                                </a:lnTo>
                                <a:lnTo>
                                  <a:pt x="6495622" y="4037788"/>
                                </a:lnTo>
                                <a:lnTo>
                                  <a:pt x="6496049" y="4033452"/>
                                </a:lnTo>
                                <a:lnTo>
                                  <a:pt x="6496049" y="71821"/>
                                </a:lnTo>
                                <a:lnTo>
                                  <a:pt x="6495741" y="68693"/>
                                </a:lnTo>
                                <a:lnTo>
                                  <a:pt x="6495622" y="67486"/>
                                </a:lnTo>
                                <a:lnTo>
                                  <a:pt x="6479616" y="32149"/>
                                </a:lnTo>
                                <a:lnTo>
                                  <a:pt x="6446676" y="11660"/>
                                </a:lnTo>
                                <a:lnTo>
                                  <a:pt x="6433752" y="9524"/>
                                </a:lnTo>
                                <a:lnTo>
                                  <a:pt x="6466194" y="9524"/>
                                </a:lnTo>
                                <a:lnTo>
                                  <a:pt x="6496565" y="40242"/>
                                </a:lnTo>
                                <a:lnTo>
                                  <a:pt x="6502449" y="54662"/>
                                </a:lnTo>
                                <a:lnTo>
                                  <a:pt x="6502449" y="4050545"/>
                                </a:lnTo>
                                <a:lnTo>
                                  <a:pt x="6477691" y="4088007"/>
                                </a:lnTo>
                                <a:lnTo>
                                  <a:pt x="6471844" y="4092349"/>
                                </a:lnTo>
                                <a:lnTo>
                                  <a:pt x="6466193" y="409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61925" y="161926"/>
                            <a:ext cx="6181725" cy="378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3781425">
                                <a:moveTo>
                                  <a:pt x="6143624" y="3781424"/>
                                </a:moveTo>
                                <a:lnTo>
                                  <a:pt x="38099" y="3781424"/>
                                </a:lnTo>
                                <a:lnTo>
                                  <a:pt x="30498" y="3780726"/>
                                </a:lnTo>
                                <a:lnTo>
                                  <a:pt x="697" y="3750925"/>
                                </a:lnTo>
                                <a:lnTo>
                                  <a:pt x="0" y="374332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6143624" y="0"/>
                                </a:lnTo>
                                <a:lnTo>
                                  <a:pt x="6178934" y="23474"/>
                                </a:lnTo>
                                <a:lnTo>
                                  <a:pt x="6181724" y="38099"/>
                                </a:lnTo>
                                <a:lnTo>
                                  <a:pt x="6181724" y="3743324"/>
                                </a:lnTo>
                                <a:lnTo>
                                  <a:pt x="6158250" y="3778634"/>
                                </a:lnTo>
                                <a:lnTo>
                                  <a:pt x="6143624" y="3781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95pt;margin-top:75.6pt;height:323.25pt;width:512.05pt;mso-position-horizontal-relative:page;z-index:-251639808;mso-width-relative:page;mso-height-relative:page;" coordsize="6503034,4105275" o:gfxdata="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">
                <o:lock v:ext="edit" aspectratio="f"/>
                <v:shape id="Graphic 81" o:spid="_x0000_s1026" o:spt="100" style="position:absolute;left:0;top:0;height:4105275;width:6503034;" fillcolor="#37342E" filled="t" stroked="f" coordsize="6503034,4105275" o:gfxdata="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APiC8AAAA&#10;2wAAAA8AAAAAAAAAAQAgAAAAIgAAAGRycy9kb3ducmV2LnhtbFBLAQIUABQAAAAIAIdO4kAzLwWe&#10;OwAAADkAAAAQAAAAAAAAAAEAIAAAAAsBAABkcnMvc2hhcGV4bWwueG1sUEsFBgAAAAAGAAYAWwEA&#10;ALUDAAAAAA==&#10;" path="m6429374,4105274l76199,4105274,68693,4104911,27882,4088007,3262,4051161,0,4029074,0,76199,12830,33857,47039,5800,76199,0,6429374,0,6471716,12829,6499773,47038,6502449,54662,6502449,4050611,6477691,4088007,6436880,4104911,6429374,4105274xe">
                  <v:fill on="t" opacity="2568f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0;top:1;height:4105275;width:6503034;" fillcolor="#000000" filled="t" stroked="f" coordsize="6503034,4105275" o:gfxdata="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4Y8L4A&#10;AADbAAAADwAAAAAAAAABACAAAAAiAAAAZHJzL2Rvd25yZXYueG1sUEsBAhQAFAAAAAgAh07iQDMv&#10;BZ47AAAAOQAAABAAAAAAAAAAAQAgAAAADQEAAGRycy9zaGFwZXhtbC54bWxQSwUGAAAAAAYABgBb&#10;AQAAtwMAAAAA&#10;" path="m6429374,4105274l76199,4105274,68693,4104912,27882,4088007,3262,4051161,0,4029074,0,76199,12830,33857,47039,5800,76199,0,6429374,0,6466194,9524,71822,9524,67486,9951,32149,25957,11660,58898,9524,71821,9524,4033452,23194,4069756,54729,4092349,71822,4095749,6466193,4095749,6465330,4096266,6458534,4099473,6451461,4102011,6444243,4103824,6436881,4104912,6429374,4105274xem6466193,4095749l6433752,4095749,6438087,4095322,6446676,4093614,6479616,4073124,6495622,4037788,6496049,4033452,6496049,71821,6495741,68693,6495622,67486,6479616,32149,6446676,11660,6433752,9524,6466194,9524,6496565,40242,6502449,54662,6502449,4050545,6477691,4088007,6471844,4092349,6466193,4095749xe">
                  <v:fill on="t" opacity="3852f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161925;top:161926;height:3781425;width:6181725;" fillcolor="#FFFFFF" filled="t" stroked="f" coordsize="6181725,3781425" o:gfxdata="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7T70u/&#10;AAAA2wAAAA8AAAAAAAAAAQAgAAAAIgAAAGRycy9kb3ducmV2LnhtbFBLAQIUABQAAAAIAIdO4kAz&#10;LwWeOwAAADkAAAAQAAAAAAAAAAEAIAAAAA4BAABkcnMvc2hhcGV4bWwueG1sUEsFBgAAAAAGAAYA&#10;WwEAALgDAAAAAA==&#10;" path="m6143624,3781424l38099,3781424,30498,3780726,697,3750925,0,3743324,0,38099,23473,2789,38099,0,6143624,0,6178934,23474,6181724,38099,6181724,3743324,6158250,3778634,6143624,37814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hint="default" w:ascii="Tahoma" w:hAnsi="Tahoma" w:cs="Tahoma"/>
          <w:color w:val="33322D"/>
          <w:sz w:val="20"/>
          <w:szCs w:val="20"/>
        </w:rPr>
        <w:t>Basic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user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management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concepts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are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demonstrated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to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ensure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database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security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and</w:t>
      </w:r>
      <w:r>
        <w:rPr>
          <w:rFonts w:hint="default" w:ascii="Tahoma" w:hAnsi="Tahoma" w:cs="Tahoma"/>
          <w:color w:val="33322D"/>
          <w:spacing w:val="-4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 xml:space="preserve">controlled access. This includes creating user accounts, assigning specific privileges, and altering </w:t>
      </w:r>
      <w:r>
        <w:rPr>
          <w:rFonts w:hint="default" w:ascii="Tahoma" w:hAnsi="Tahoma" w:cs="Tahoma"/>
          <w:color w:val="33322D"/>
          <w:spacing w:val="-2"/>
          <w:sz w:val="20"/>
          <w:szCs w:val="20"/>
        </w:rPr>
        <w:t>passwords.</w:t>
      </w:r>
    </w:p>
    <w:p w14:paraId="137961AE">
      <w:pPr>
        <w:pStyle w:val="6"/>
        <w:spacing w:line="240" w:lineRule="auto"/>
        <w:rPr>
          <w:rFonts w:hint="default" w:ascii="Tahoma" w:hAnsi="Tahoma" w:cs="Tahoma"/>
          <w:sz w:val="20"/>
          <w:szCs w:val="20"/>
        </w:rPr>
      </w:pPr>
    </w:p>
    <w:p w14:paraId="5532C84C">
      <w:pPr>
        <w:pStyle w:val="6"/>
        <w:spacing w:before="237" w:line="240" w:lineRule="auto"/>
        <w:rPr>
          <w:rFonts w:hint="default" w:ascii="Tahoma" w:hAnsi="Tahoma" w:cs="Tahoma"/>
          <w:sz w:val="20"/>
          <w:szCs w:val="20"/>
        </w:rPr>
      </w:pPr>
    </w:p>
    <w:p w14:paraId="4F6C5957">
      <w:pPr>
        <w:pStyle w:val="11"/>
        <w:numPr>
          <w:ilvl w:val="0"/>
          <w:numId w:val="5"/>
        </w:numPr>
        <w:tabs>
          <w:tab w:val="left" w:pos="991"/>
        </w:tabs>
        <w:spacing w:before="0" w:after="0" w:line="240" w:lineRule="auto"/>
        <w:ind w:left="991" w:right="0" w:hanging="258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Basic</w:t>
      </w:r>
      <w:r>
        <w:rPr>
          <w:rFonts w:hint="default" w:ascii="Tahoma" w:hAnsi="Tahoma" w:cs="Tahoma"/>
          <w:color w:val="6A737D"/>
          <w:spacing w:val="-1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User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spacing w:val="-2"/>
          <w:w w:val="105"/>
          <w:sz w:val="20"/>
          <w:szCs w:val="20"/>
        </w:rPr>
        <w:t>Management</w:t>
      </w:r>
    </w:p>
    <w:p w14:paraId="7D38C405">
      <w:pPr>
        <w:pStyle w:val="11"/>
        <w:numPr>
          <w:ilvl w:val="0"/>
          <w:numId w:val="5"/>
        </w:numPr>
        <w:tabs>
          <w:tab w:val="left" w:pos="990"/>
        </w:tabs>
        <w:spacing w:before="93" w:after="0" w:line="240" w:lineRule="auto"/>
        <w:ind w:left="603" w:right="410" w:firstLine="129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Create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a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user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for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a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group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member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(replace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\'group_member1\'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and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 xml:space="preserve">\'pass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CREATE</w:t>
      </w:r>
      <w:r>
        <w:rPr>
          <w:rFonts w:hint="default" w:ascii="Tahoma" w:hAnsi="Tahoma" w:cs="Tahoma"/>
          <w:color w:val="D63A49"/>
          <w:spacing w:val="-1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USER</w:t>
      </w:r>
      <w:r>
        <w:rPr>
          <w:rFonts w:hint="default" w:ascii="Tahoma" w:hAnsi="Tahoma" w:cs="Tahoma"/>
          <w:color w:val="D63A49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'group_member1\'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@\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'localhost\'</w:t>
      </w:r>
      <w:r>
        <w:rPr>
          <w:rFonts w:hint="default" w:ascii="Tahoma" w:hAnsi="Tahoma" w:cs="Tahoma"/>
          <w:color w:val="032E61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IDENTIFIED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BY</w:t>
      </w:r>
      <w:r>
        <w:rPr>
          <w:rFonts w:hint="default" w:ascii="Tahoma" w:hAnsi="Tahoma" w:cs="Tahoma"/>
          <w:color w:val="D63A49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'password123\'</w:t>
      </w:r>
    </w:p>
    <w:p w14:paraId="6CAA14F7">
      <w:pPr>
        <w:pStyle w:val="6"/>
        <w:spacing w:before="108" w:line="240" w:lineRule="auto"/>
        <w:rPr>
          <w:rFonts w:hint="default" w:ascii="Tahoma" w:hAnsi="Tahoma" w:cs="Tahoma"/>
          <w:sz w:val="20"/>
          <w:szCs w:val="20"/>
        </w:rPr>
      </w:pPr>
    </w:p>
    <w:p w14:paraId="02F2C125">
      <w:pPr>
        <w:pStyle w:val="11"/>
        <w:numPr>
          <w:ilvl w:val="0"/>
          <w:numId w:val="5"/>
        </w:numPr>
        <w:tabs>
          <w:tab w:val="left" w:pos="990"/>
        </w:tabs>
        <w:spacing w:before="1" w:after="0" w:line="240" w:lineRule="auto"/>
        <w:ind w:left="603" w:right="409" w:firstLine="129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Grant</w:t>
      </w:r>
      <w:r>
        <w:rPr>
          <w:rFonts w:hint="default" w:ascii="Tahoma" w:hAnsi="Tahoma" w:cs="Tahoma"/>
          <w:color w:val="6A737D"/>
          <w:spacing w:val="-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privileges</w:t>
      </w:r>
      <w:r>
        <w:rPr>
          <w:rFonts w:hint="default" w:ascii="Tahoma" w:hAnsi="Tahoma" w:cs="Tahoma"/>
          <w:color w:val="6A737D"/>
          <w:spacing w:val="-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to</w:t>
      </w:r>
      <w:r>
        <w:rPr>
          <w:rFonts w:hint="default" w:ascii="Tahoma" w:hAnsi="Tahoma" w:cs="Tahoma"/>
          <w:color w:val="6A737D"/>
          <w:spacing w:val="-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the</w:t>
      </w:r>
      <w:r>
        <w:rPr>
          <w:rFonts w:hint="default" w:ascii="Tahoma" w:hAnsi="Tahoma" w:cs="Tahoma"/>
          <w:color w:val="6A737D"/>
          <w:spacing w:val="-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user</w:t>
      </w:r>
      <w:r>
        <w:rPr>
          <w:rFonts w:hint="default" w:ascii="Tahoma" w:hAnsi="Tahoma" w:cs="Tahoma"/>
          <w:color w:val="6A737D"/>
          <w:spacing w:val="-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for</w:t>
      </w:r>
      <w:r>
        <w:rPr>
          <w:rFonts w:hint="default" w:ascii="Tahoma" w:hAnsi="Tahoma" w:cs="Tahoma"/>
          <w:color w:val="6A737D"/>
          <w:spacing w:val="-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the</w:t>
      </w:r>
      <w:r>
        <w:rPr>
          <w:rFonts w:hint="default" w:ascii="Tahoma" w:hAnsi="Tahoma" w:cs="Tahoma"/>
          <w:color w:val="6A737D"/>
          <w:spacing w:val="-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public_health_clinic</w:t>
      </w:r>
      <w:r>
        <w:rPr>
          <w:rFonts w:hint="default" w:ascii="Tahoma" w:hAnsi="Tahoma" w:cs="Tahoma"/>
          <w:color w:val="6A737D"/>
          <w:spacing w:val="-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 xml:space="preserve">database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GRANT</w:t>
      </w:r>
      <w:r>
        <w:rPr>
          <w:rFonts w:hint="default" w:ascii="Tahoma" w:hAnsi="Tahoma" w:cs="Tahoma"/>
          <w:color w:val="D63A49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SELECT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2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INSERT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2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UPDATE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,</w:t>
      </w:r>
      <w:r>
        <w:rPr>
          <w:rFonts w:hint="default" w:ascii="Tahoma" w:hAnsi="Tahoma" w:cs="Tahoma"/>
          <w:color w:val="24292E"/>
          <w:spacing w:val="-2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DELETE</w:t>
      </w:r>
      <w:r>
        <w:rPr>
          <w:rFonts w:hint="default" w:ascii="Tahoma" w:hAnsi="Tahoma" w:cs="Tahoma"/>
          <w:color w:val="D63A49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ON</w:t>
      </w:r>
      <w:r>
        <w:rPr>
          <w:rFonts w:hint="default" w:ascii="Tahoma" w:hAnsi="Tahoma" w:cs="Tahoma"/>
          <w:color w:val="D63A49"/>
          <w:spacing w:val="-2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public_health_clinic.</w:t>
      </w:r>
      <w:r>
        <w:rPr>
          <w:rFonts w:hint="default" w:ascii="Tahoma" w:hAnsi="Tahoma" w:cs="Tahoma"/>
          <w:color w:val="005CC4"/>
          <w:w w:val="105"/>
          <w:sz w:val="20"/>
          <w:szCs w:val="20"/>
        </w:rPr>
        <w:t>*</w:t>
      </w:r>
      <w:r>
        <w:rPr>
          <w:rFonts w:hint="default" w:ascii="Tahoma" w:hAnsi="Tahoma" w:cs="Tahoma"/>
          <w:color w:val="005CC4"/>
          <w:spacing w:val="-26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TO</w:t>
      </w:r>
      <w:r>
        <w:rPr>
          <w:rFonts w:hint="default" w:ascii="Tahoma" w:hAnsi="Tahoma" w:cs="Tahoma"/>
          <w:color w:val="D63A49"/>
          <w:spacing w:val="-2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'group</w:t>
      </w:r>
    </w:p>
    <w:p w14:paraId="6A793BE9">
      <w:pPr>
        <w:pStyle w:val="6"/>
        <w:spacing w:before="109" w:line="240" w:lineRule="auto"/>
        <w:rPr>
          <w:rFonts w:hint="default" w:ascii="Tahoma" w:hAnsi="Tahoma" w:cs="Tahoma"/>
          <w:sz w:val="20"/>
          <w:szCs w:val="20"/>
        </w:rPr>
      </w:pPr>
    </w:p>
    <w:p w14:paraId="65CEF47A">
      <w:pPr>
        <w:pStyle w:val="11"/>
        <w:numPr>
          <w:ilvl w:val="0"/>
          <w:numId w:val="5"/>
        </w:numPr>
        <w:tabs>
          <w:tab w:val="left" w:pos="990"/>
        </w:tabs>
        <w:spacing w:before="0" w:after="0" w:line="240" w:lineRule="auto"/>
        <w:ind w:left="603" w:right="5219" w:firstLine="129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Flush</w:t>
      </w:r>
      <w:r>
        <w:rPr>
          <w:rFonts w:hint="default" w:ascii="Tahoma" w:hAnsi="Tahoma" w:cs="Tahoma"/>
          <w:color w:val="6A737D"/>
          <w:spacing w:val="-2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privileges</w:t>
      </w:r>
      <w:r>
        <w:rPr>
          <w:rFonts w:hint="default" w:ascii="Tahoma" w:hAnsi="Tahoma" w:cs="Tahoma"/>
          <w:color w:val="6A737D"/>
          <w:spacing w:val="-2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to</w:t>
      </w:r>
      <w:r>
        <w:rPr>
          <w:rFonts w:hint="default" w:ascii="Tahoma" w:hAnsi="Tahoma" w:cs="Tahoma"/>
          <w:color w:val="6A737D"/>
          <w:spacing w:val="-2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apply</w:t>
      </w:r>
      <w:r>
        <w:rPr>
          <w:rFonts w:hint="default" w:ascii="Tahoma" w:hAnsi="Tahoma" w:cs="Tahoma"/>
          <w:color w:val="6A737D"/>
          <w:spacing w:val="-2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 xml:space="preserve">changes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FLUSH PRIVILEGES;</w:t>
      </w:r>
    </w:p>
    <w:p w14:paraId="4C7F2AA0">
      <w:pPr>
        <w:pStyle w:val="6"/>
        <w:spacing w:before="109" w:line="240" w:lineRule="auto"/>
        <w:rPr>
          <w:rFonts w:hint="default" w:ascii="Tahoma" w:hAnsi="Tahoma" w:cs="Tahoma"/>
          <w:sz w:val="20"/>
          <w:szCs w:val="20"/>
        </w:rPr>
      </w:pPr>
    </w:p>
    <w:p w14:paraId="4654CE75">
      <w:pPr>
        <w:pStyle w:val="11"/>
        <w:numPr>
          <w:ilvl w:val="0"/>
          <w:numId w:val="5"/>
        </w:numPr>
        <w:tabs>
          <w:tab w:val="left" w:pos="991"/>
        </w:tabs>
        <w:spacing w:before="0" w:after="0" w:line="240" w:lineRule="auto"/>
        <w:ind w:left="991" w:right="0" w:hanging="258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Change</w:t>
      </w:r>
      <w:r>
        <w:rPr>
          <w:rFonts w:hint="default" w:ascii="Tahoma" w:hAnsi="Tahoma" w:cs="Tahoma"/>
          <w:color w:val="6A737D"/>
          <w:spacing w:val="-19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password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for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a</w:t>
      </w:r>
      <w:r>
        <w:rPr>
          <w:rFonts w:hint="default" w:ascii="Tahoma" w:hAnsi="Tahoma" w:cs="Tahoma"/>
          <w:color w:val="6A737D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spacing w:val="-4"/>
          <w:w w:val="105"/>
          <w:sz w:val="20"/>
          <w:szCs w:val="20"/>
        </w:rPr>
        <w:t>user</w:t>
      </w:r>
    </w:p>
    <w:p w14:paraId="02948115">
      <w:pPr>
        <w:pStyle w:val="6"/>
        <w:spacing w:before="77" w:line="240" w:lineRule="auto"/>
        <w:ind w:left="603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ALTER</w:t>
      </w:r>
      <w:r>
        <w:rPr>
          <w:rFonts w:hint="default" w:ascii="Tahoma" w:hAnsi="Tahoma" w:cs="Tahoma"/>
          <w:color w:val="D63A49"/>
          <w:spacing w:val="-1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USER</w:t>
      </w:r>
      <w:r>
        <w:rPr>
          <w:rFonts w:hint="default" w:ascii="Tahoma" w:hAnsi="Tahoma" w:cs="Tahoma"/>
          <w:color w:val="D63A49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'group_member1\'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@\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'localhost\'</w:t>
      </w:r>
      <w:r>
        <w:rPr>
          <w:rFonts w:hint="default" w:ascii="Tahoma" w:hAnsi="Tahoma" w:cs="Tahoma"/>
          <w:color w:val="032E61"/>
          <w:spacing w:val="-1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IDENTIFIED</w:t>
      </w:r>
      <w:r>
        <w:rPr>
          <w:rFonts w:hint="default" w:ascii="Tahoma" w:hAnsi="Tahoma" w:cs="Tahoma"/>
          <w:color w:val="24292E"/>
          <w:spacing w:val="-18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BY</w:t>
      </w:r>
      <w:r>
        <w:rPr>
          <w:rFonts w:hint="default" w:ascii="Tahoma" w:hAnsi="Tahoma" w:cs="Tahoma"/>
          <w:color w:val="D63A49"/>
          <w:spacing w:val="-17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'new_strong_pas</w:t>
      </w:r>
    </w:p>
    <w:p w14:paraId="0A4C3E70">
      <w:pPr>
        <w:pStyle w:val="6"/>
        <w:spacing w:before="184" w:line="240" w:lineRule="auto"/>
        <w:rPr>
          <w:rFonts w:hint="default" w:ascii="Tahoma" w:hAnsi="Tahoma" w:cs="Tahoma"/>
          <w:sz w:val="20"/>
          <w:szCs w:val="20"/>
        </w:rPr>
      </w:pPr>
    </w:p>
    <w:p w14:paraId="7E573C40">
      <w:pPr>
        <w:pStyle w:val="11"/>
        <w:numPr>
          <w:ilvl w:val="0"/>
          <w:numId w:val="5"/>
        </w:numPr>
        <w:tabs>
          <w:tab w:val="left" w:pos="990"/>
        </w:tabs>
        <w:spacing w:before="0" w:after="0" w:line="240" w:lineRule="auto"/>
        <w:ind w:left="603" w:right="411" w:firstLine="129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6A737D"/>
          <w:w w:val="105"/>
          <w:sz w:val="20"/>
          <w:szCs w:val="20"/>
        </w:rPr>
        <w:t>Create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another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user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with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limited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privileges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(e.g.,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read-only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for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>a</w:t>
      </w:r>
      <w:r>
        <w:rPr>
          <w:rFonts w:hint="default" w:ascii="Tahoma" w:hAnsi="Tahoma" w:cs="Tahoma"/>
          <w:color w:val="6A737D"/>
          <w:spacing w:val="-2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6A737D"/>
          <w:w w:val="105"/>
          <w:sz w:val="20"/>
          <w:szCs w:val="20"/>
        </w:rPr>
        <w:t xml:space="preserve">spe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CREATE</w:t>
      </w:r>
      <w:r>
        <w:rPr>
          <w:rFonts w:hint="default" w:ascii="Tahoma" w:hAnsi="Tahoma" w:cs="Tahoma"/>
          <w:color w:val="D63A49"/>
          <w:spacing w:val="-10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USER</w:t>
      </w:r>
      <w:r>
        <w:rPr>
          <w:rFonts w:hint="default" w:ascii="Tahoma" w:hAnsi="Tahoma" w:cs="Tahoma"/>
          <w:color w:val="D63A49"/>
          <w:spacing w:val="-1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'auditor\'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@\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'localhost\'</w:t>
      </w:r>
      <w:r>
        <w:rPr>
          <w:rFonts w:hint="default" w:ascii="Tahoma" w:hAnsi="Tahoma" w:cs="Tahoma"/>
          <w:color w:val="032E61"/>
          <w:spacing w:val="-1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IDENTIFIED</w:t>
      </w:r>
      <w:r>
        <w:rPr>
          <w:rFonts w:hint="default" w:ascii="Tahoma" w:hAnsi="Tahoma" w:cs="Tahoma"/>
          <w:color w:val="24292E"/>
          <w:spacing w:val="-1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w w:val="105"/>
          <w:sz w:val="20"/>
          <w:szCs w:val="20"/>
        </w:rPr>
        <w:t>BY</w:t>
      </w:r>
      <w:r>
        <w:rPr>
          <w:rFonts w:hint="default" w:ascii="Tahoma" w:hAnsi="Tahoma" w:cs="Tahoma"/>
          <w:color w:val="D63A49"/>
          <w:spacing w:val="-11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w w:val="105"/>
          <w:sz w:val="20"/>
          <w:szCs w:val="20"/>
        </w:rPr>
        <w:t>'auditpass\'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;</w:t>
      </w:r>
    </w:p>
    <w:p w14:paraId="195347A4">
      <w:pPr>
        <w:pStyle w:val="6"/>
        <w:spacing w:before="17" w:line="240" w:lineRule="auto"/>
        <w:ind w:left="603" w:right="228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GRANT</w:t>
      </w:r>
      <w:r>
        <w:rPr>
          <w:rFonts w:hint="default" w:ascii="Tahoma" w:hAnsi="Tahoma" w:cs="Tahoma"/>
          <w:color w:val="D63A49"/>
          <w:spacing w:val="-1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SELECT</w:t>
      </w:r>
      <w:r>
        <w:rPr>
          <w:rFonts w:hint="default" w:ascii="Tahoma" w:hAnsi="Tahoma" w:cs="Tahoma"/>
          <w:color w:val="D63A49"/>
          <w:spacing w:val="-14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ON</w:t>
      </w:r>
      <w:r>
        <w:rPr>
          <w:rFonts w:hint="default" w:ascii="Tahoma" w:hAnsi="Tahoma" w:cs="Tahoma"/>
          <w:color w:val="D63A49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public_health_clinic.MedicalRecords</w:t>
      </w:r>
      <w:r>
        <w:rPr>
          <w:rFonts w:hint="default" w:ascii="Tahoma" w:hAnsi="Tahoma" w:cs="Tahoma"/>
          <w:color w:val="24292E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D63A49"/>
          <w:spacing w:val="-2"/>
          <w:w w:val="105"/>
          <w:sz w:val="20"/>
          <w:szCs w:val="20"/>
        </w:rPr>
        <w:t>TO</w:t>
      </w:r>
      <w:r>
        <w:rPr>
          <w:rFonts w:hint="default" w:ascii="Tahoma" w:hAnsi="Tahoma" w:cs="Tahoma"/>
          <w:color w:val="D63A49"/>
          <w:spacing w:val="-15"/>
          <w:w w:val="105"/>
          <w:sz w:val="20"/>
          <w:szCs w:val="20"/>
        </w:rPr>
        <w:t xml:space="preserve"> 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>'auditor\'</w:t>
      </w:r>
      <w:r>
        <w:rPr>
          <w:rFonts w:hint="default" w:ascii="Tahoma" w:hAnsi="Tahoma" w:cs="Tahoma"/>
          <w:color w:val="24292E"/>
          <w:spacing w:val="-2"/>
          <w:w w:val="105"/>
          <w:sz w:val="20"/>
          <w:szCs w:val="20"/>
        </w:rPr>
        <w:t>@\</w:t>
      </w:r>
      <w:r>
        <w:rPr>
          <w:rFonts w:hint="default" w:ascii="Tahoma" w:hAnsi="Tahoma" w:cs="Tahoma"/>
          <w:color w:val="032E61"/>
          <w:spacing w:val="-2"/>
          <w:w w:val="105"/>
          <w:sz w:val="20"/>
          <w:szCs w:val="20"/>
        </w:rPr>
        <w:t xml:space="preserve">'loca </w:t>
      </w:r>
      <w:r>
        <w:rPr>
          <w:rFonts w:hint="default" w:ascii="Tahoma" w:hAnsi="Tahoma" w:cs="Tahoma"/>
          <w:color w:val="24292E"/>
          <w:w w:val="105"/>
          <w:sz w:val="20"/>
          <w:szCs w:val="20"/>
        </w:rPr>
        <w:t>FLUSH PRIVILEGES;</w:t>
      </w:r>
    </w:p>
    <w:p w14:paraId="56CBAF9E">
      <w:pPr>
        <w:pStyle w:val="6"/>
        <w:spacing w:after="0" w:line="240" w:lineRule="auto"/>
        <w:rPr>
          <w:rFonts w:hint="default" w:ascii="Tahoma" w:hAnsi="Tahoma" w:cs="Tahoma"/>
          <w:sz w:val="20"/>
          <w:szCs w:val="20"/>
        </w:rPr>
        <w:sectPr>
          <w:pgSz w:w="11920" w:h="16840"/>
          <w:pgMar w:top="1100" w:right="708" w:bottom="280" w:left="708" w:header="720" w:footer="720" w:gutter="0"/>
          <w:cols w:space="720" w:num="1"/>
        </w:sectPr>
      </w:pPr>
    </w:p>
    <w:p w14:paraId="2249DF66">
      <w:pPr>
        <w:pStyle w:val="2"/>
        <w:numPr>
          <w:ilvl w:val="0"/>
          <w:numId w:val="1"/>
        </w:numPr>
        <w:tabs>
          <w:tab w:val="left" w:pos="480"/>
        </w:tabs>
        <w:spacing w:before="60" w:after="0" w:line="240" w:lineRule="auto"/>
        <w:ind w:left="480" w:right="0" w:hanging="349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spacing w:val="-2"/>
          <w:w w:val="105"/>
          <w:sz w:val="20"/>
          <w:szCs w:val="20"/>
        </w:rPr>
        <w:t>Conclusion</w:t>
      </w:r>
    </w:p>
    <w:p w14:paraId="1BE15C72">
      <w:pPr>
        <w:spacing w:before="177" w:line="240" w:lineRule="auto"/>
        <w:ind w:left="131" w:right="228" w:firstLine="0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color w:val="33322D"/>
          <w:sz w:val="20"/>
          <w:szCs w:val="20"/>
        </w:rPr>
        <w:t>This project successfully designed and implemented a Public Health Clinic Records System using MySQL, demonstrating proficiency in database creation, table definition with constraints, data manipulation, and complex querying. The system provides a robust foundation for managing essential healthcare data, adhering to best practices in relational database design and security. The implementation of user management features further enhances the system’s integrity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and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access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control.</w:t>
      </w:r>
      <w:r>
        <w:rPr>
          <w:rFonts w:hint="default" w:ascii="Tahoma" w:hAnsi="Tahoma" w:cs="Tahoma"/>
          <w:color w:val="33322D"/>
          <w:spacing w:val="-8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This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project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serves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as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a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comprehensive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demonstration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of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the</w:t>
      </w:r>
      <w:r>
        <w:rPr>
          <w:rFonts w:hint="default" w:ascii="Tahoma" w:hAnsi="Tahoma" w:cs="Tahoma"/>
          <w:color w:val="33322D"/>
          <w:spacing w:val="-3"/>
          <w:sz w:val="20"/>
          <w:szCs w:val="20"/>
        </w:rPr>
        <w:t xml:space="preserve"> </w:t>
      </w:r>
      <w:r>
        <w:rPr>
          <w:rFonts w:hint="default" w:ascii="Tahoma" w:hAnsi="Tahoma" w:cs="Tahoma"/>
          <w:color w:val="33322D"/>
          <w:sz w:val="20"/>
          <w:szCs w:val="20"/>
        </w:rPr>
        <w:t>skills acquired in database management and design.</w:t>
      </w:r>
    </w:p>
    <w:sectPr>
      <w:pgSz w:w="11920" w:h="16840"/>
      <w:pgMar w:top="110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0px;height:10px" o:bullet="t">
        <v:imagedata r:id="rId1" o:title=""/>
      </v:shape>
    </w:pict>
  </w:numPicBullet>
  <w:abstractNum w:abstractNumId="0">
    <w:nsid w:val="B5E306ED"/>
    <w:multiLevelType w:val="multilevel"/>
    <w:tmpl w:val="B5E306ED"/>
    <w:lvl w:ilvl="0" w:tentative="0">
      <w:start w:val="0"/>
      <w:numFmt w:val="bullet"/>
      <w:lvlText w:val="-"/>
      <w:lvlJc w:val="left"/>
      <w:pPr>
        <w:ind w:left="603" w:hanging="2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A737D"/>
        <w:spacing w:val="0"/>
        <w:w w:val="103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0" w:hanging="2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0" w:hanging="2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0" w:hanging="2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2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1" w:hanging="2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1" w:hanging="2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1" w:hanging="2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1" w:hanging="2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-"/>
      <w:lvlJc w:val="left"/>
      <w:pPr>
        <w:ind w:left="603" w:hanging="2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A737D"/>
        <w:spacing w:val="0"/>
        <w:w w:val="103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0" w:hanging="2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0" w:hanging="2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0" w:hanging="2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2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1" w:hanging="2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1" w:hanging="2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1" w:hanging="2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1" w:hanging="2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-"/>
      <w:lvlJc w:val="left"/>
      <w:pPr>
        <w:ind w:left="603" w:hanging="2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A737D"/>
        <w:spacing w:val="0"/>
        <w:w w:val="103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0" w:hanging="2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0" w:hanging="2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0" w:hanging="2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2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1" w:hanging="2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1" w:hanging="2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1" w:hanging="2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1" w:hanging="2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58" w:hanging="32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3322D"/>
        <w:spacing w:val="0"/>
        <w:w w:val="91"/>
        <w:sz w:val="36"/>
        <w:szCs w:val="36"/>
        <w:lang w:val="en-US" w:eastAsia="en-US" w:bidi="ar-SA"/>
      </w:rPr>
    </w:lvl>
    <w:lvl w:ilvl="1" w:tentative="0">
      <w:start w:val="1"/>
      <w:numFmt w:val="decimal"/>
      <w:lvlText w:val="%1.%2."/>
      <w:lvlJc w:val="left"/>
      <w:pPr>
        <w:ind w:left="625" w:hanging="49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3322D"/>
        <w:spacing w:val="0"/>
        <w:w w:val="91"/>
        <w:sz w:val="30"/>
        <w:szCs w:val="30"/>
        <w:lang w:val="en-US" w:eastAsia="en-US" w:bidi="ar-SA"/>
      </w:rPr>
    </w:lvl>
    <w:lvl w:ilvl="2" w:tentative="0">
      <w:start w:val="0"/>
      <w:numFmt w:val="bullet"/>
      <w:lvlText w:val="&amp;"/>
      <w:lvlPicBulletId w:val="0"/>
      <w:lvlJc w:val="left"/>
      <w:pPr>
        <w:ind w:left="552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55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90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25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1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96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31" w:hanging="240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603" w:hanging="2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A737D"/>
        <w:spacing w:val="0"/>
        <w:w w:val="103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0" w:hanging="2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0" w:hanging="2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0" w:hanging="2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2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1" w:hanging="2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1" w:hanging="2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1" w:hanging="2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1" w:hanging="2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1980129"/>
    <w:rsid w:val="0D5672B8"/>
    <w:rsid w:val="1FED61F0"/>
    <w:rsid w:val="2F9D2F6D"/>
    <w:rsid w:val="43F75E78"/>
    <w:rsid w:val="48F409BD"/>
    <w:rsid w:val="55DE09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75" w:hanging="344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76"/>
      <w:ind w:left="639" w:hanging="508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ourier New" w:hAnsi="Courier New" w:eastAsia="Courier New" w:cs="Courier New"/>
      <w:sz w:val="21"/>
      <w:szCs w:val="21"/>
      <w:lang w:val="en-US" w:eastAsia="en-US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Title"/>
    <w:basedOn w:val="1"/>
    <w:qFormat/>
    <w:uiPriority w:val="1"/>
    <w:pPr>
      <w:spacing w:before="79"/>
      <w:ind w:left="131" w:right="228"/>
    </w:pPr>
    <w:rPr>
      <w:rFonts w:ascii="Cambria" w:hAnsi="Cambria" w:eastAsia="Cambria" w:cs="Cambria"/>
      <w:b/>
      <w:bCs/>
      <w:sz w:val="45"/>
      <w:szCs w:val="45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603" w:firstLine="129"/>
    </w:pPr>
    <w:rPr>
      <w:rFonts w:ascii="Courier New" w:hAnsi="Courier New" w:eastAsia="Courier New" w:cs="Courier New"/>
      <w:lang w:val="en-US" w:eastAsia="en-US" w:bidi="ar-SA"/>
    </w:rPr>
  </w:style>
  <w:style w:type="paragraph" w:customStyle="1" w:styleId="12">
    <w:name w:val="Table Paragraph"/>
    <w:basedOn w:val="1"/>
    <w:qFormat/>
    <w:uiPriority w:val="1"/>
    <w:pPr>
      <w:spacing w:before="46"/>
      <w:jc w:val="center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506</Words>
  <Characters>3317</Characters>
  <TotalTime>116</TotalTime>
  <ScaleCrop>false</ScaleCrop>
  <LinksUpToDate>false</LinksUpToDate>
  <CharactersWithSpaces>3754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2026-06-29T12:41:00Z</dcterms:created>
  <dc:creator>Eworld-PC</dc:creator>
  <cp:lastModifiedBy>ELDER MOSES</cp:lastModifiedBy>
  <dcterms:modified xsi:type="dcterms:W3CDTF">2026-06-30T21:52:31Z</dcterms:modified>
  <dc:title>project_report.md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Mozilla/5.0 (X11; Linux x86_64) AppleWebKit/537.36 (KHTML, like Gecko) HeadlessChrome/148.0.0.0 Safari/537.36</vt:lpwstr>
  </property>
  <property fmtid="{D5CDD505-2E9C-101B-9397-08002B2CF9AE}" pid="5" name="LastSaved">
    <vt:filetime>2026-06-29T00:00:00Z</vt:filetime>
  </property>
  <property fmtid="{D5CDD505-2E9C-101B-9397-08002B2CF9AE}" pid="6" name="Producer">
    <vt:lpwstr>Skia/PDF m148</vt:lpwstr>
  </property>
  <property fmtid="{D5CDD505-2E9C-101B-9397-08002B2CF9AE}" pid="7" name="KSOTemplateDocerSaveRecord">
    <vt:lpwstr>eyJoZGlkIjoiZDZkYWE0MDNiODNhMTRjODRmNmQyYWQ5OTM3ZDQwMzYiLCJ1c2VySWQiOiIyMDQ5NjAyNjUxNDc5MyJ9</vt:lpwstr>
  </property>
  <property fmtid="{D5CDD505-2E9C-101B-9397-08002B2CF9AE}" pid="8" name="KSOProductBuildVer">
    <vt:lpwstr>1033-12.1.0.26880</vt:lpwstr>
  </property>
  <property fmtid="{D5CDD505-2E9C-101B-9397-08002B2CF9AE}" pid="9" name="ICV">
    <vt:lpwstr>62D5F1574CB543A988782D739F396CC9_13</vt:lpwstr>
  </property>
</Properties>
</file>